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Calibri" w:hAnsi="Calibri" w:cs="Calibri"/>
          <w:color w:val="000099"/>
          <w:sz w:val="36"/>
          <w:szCs w:val="36"/>
        </w:rPr>
      </w:pPr>
      <w:r>
        <w:rPr>
          <w:rFonts w:ascii="Calibri" w:hAnsi="Calibri" w:cs="Calibri"/>
          <w:color w:val="000099"/>
          <w:sz w:val="36"/>
          <w:szCs w:val="36"/>
        </w:rPr>
        <w:t xml:space="preserve">                                                </w:t>
      </w:r>
    </w:p>
    <w:p>
      <w:pPr>
        <w:jc w:val="both"/>
        <w:rPr>
          <w:rFonts w:ascii="Calibri" w:hAnsi="Calibri" w:cs="Calibri"/>
          <w:sz w:val="38"/>
        </w:rPr>
      </w:pPr>
      <w:r>
        <w:rPr>
          <w:rFonts w:ascii="Calibri" w:hAnsi="Calibri" w:cs="Calibri"/>
          <w:sz w:val="38"/>
        </w:rPr>
        <w:tab/>
      </w:r>
    </w:p>
    <w:p>
      <w:pPr>
        <w:jc w:val="center"/>
        <w:rPr>
          <w:rFonts w:ascii="Calibri" w:hAnsi="Calibri" w:cs="Calibri"/>
          <w:sz w:val="34"/>
          <w:szCs w:val="34"/>
        </w:rPr>
      </w:pPr>
      <w:r>
        <w:rPr>
          <w:rFonts w:ascii="Calibri" w:hAnsi="Calibri" w:cs="Calibri"/>
          <w:color w:val="000099"/>
          <w:sz w:val="36"/>
          <w:szCs w:val="36"/>
        </w:rPr>
        <w:t>American International University-Bangladesh (AIUB)</w:t>
      </w:r>
      <w:r>
        <w:rPr>
          <w:rFonts w:ascii="Calibri" w:hAnsi="Calibri" w:cs="Calibri"/>
          <w:color w:val="000099"/>
          <w:sz w:val="36"/>
          <w:szCs w:val="36"/>
        </w:rPr>
        <w:br w:type="textWrapping"/>
      </w:r>
      <w:r>
        <w:rPr>
          <w:rFonts w:ascii="Calibri" w:hAnsi="Calibri" w:cs="Calibri"/>
          <w:sz w:val="34"/>
          <w:szCs w:val="34"/>
        </w:rPr>
        <w:t>Department of Computer Science</w:t>
      </w:r>
      <w:r>
        <w:rPr>
          <w:rFonts w:ascii="Calibri" w:hAnsi="Calibri" w:cs="Calibri"/>
          <w:sz w:val="38"/>
        </w:rPr>
        <w:br w:type="textWrapping"/>
      </w:r>
      <w:r>
        <w:rPr>
          <w:rFonts w:ascii="Calibri" w:hAnsi="Calibri" w:cs="Calibri"/>
          <w:sz w:val="34"/>
          <w:szCs w:val="34"/>
        </w:rPr>
        <w:t>Faculty of Science &amp;Technology (FST)</w:t>
      </w:r>
      <w:r>
        <w:rPr>
          <w:rFonts w:ascii="Calibri" w:hAnsi="Calibri" w:cs="Calibri"/>
          <w:sz w:val="34"/>
          <w:szCs w:val="34"/>
        </w:rPr>
        <w:br w:type="textWrapping"/>
      </w:r>
      <w:r>
        <w:rPr>
          <w:rFonts w:ascii="Calibri" w:hAnsi="Calibri" w:cs="Calibri"/>
          <w:sz w:val="34"/>
          <w:szCs w:val="34"/>
        </w:rPr>
        <w:t>Spring 21 22</w:t>
      </w:r>
    </w:p>
    <w:p>
      <w:pPr>
        <w:jc w:val="center"/>
        <w:rPr>
          <w:rFonts w:ascii="Calibri" w:hAnsi="Calibri" w:cs="Calibri"/>
          <w:sz w:val="34"/>
          <w:szCs w:val="34"/>
        </w:rPr>
      </w:pPr>
      <w:r>
        <w:rPr>
          <w:rFonts w:ascii="Calibri" w:hAnsi="Calibri" w:cs="Calibri"/>
          <w:sz w:val="34"/>
          <w:szCs w:val="34"/>
        </w:rPr>
        <w:t>Section: A</w:t>
      </w:r>
      <w:r>
        <w:rPr>
          <w:rFonts w:ascii="Calibri" w:hAnsi="Calibri" w:cs="Calibri"/>
          <w:sz w:val="34"/>
          <w:szCs w:val="34"/>
        </w:rPr>
        <w:br w:type="textWrapping"/>
      </w:r>
      <w:r>
        <w:rPr>
          <w:rFonts w:ascii="Calibri" w:hAnsi="Calibri" w:cs="Calibri"/>
          <w:sz w:val="34"/>
          <w:szCs w:val="34"/>
        </w:rPr>
        <w:t>Software Quality Assurance and Testing</w:t>
      </w:r>
    </w:p>
    <w:p>
      <w:pPr>
        <w:jc w:val="center"/>
        <w:rPr>
          <w:rFonts w:ascii="Calibri" w:hAnsi="Calibri" w:cs="Calibri"/>
          <w:sz w:val="34"/>
          <w:szCs w:val="34"/>
        </w:rPr>
      </w:pPr>
    </w:p>
    <w:p>
      <w:pPr>
        <w:jc w:val="center"/>
        <w:rPr>
          <w:rFonts w:ascii="Calibri" w:hAnsi="Calibri" w:cs="Calibri"/>
          <w:color w:val="FF0000"/>
          <w:sz w:val="32"/>
          <w:szCs w:val="32"/>
        </w:rPr>
      </w:pPr>
      <w:r>
        <w:rPr>
          <w:rFonts w:ascii="Calibri" w:hAnsi="Calibri" w:cs="Calibri"/>
          <w:color w:val="FF0000"/>
          <w:sz w:val="32"/>
          <w:szCs w:val="32"/>
        </w:rPr>
        <w:t>FORM EXPLORE</w:t>
      </w:r>
    </w:p>
    <w:p>
      <w:pPr>
        <w:jc w:val="center"/>
        <w:rPr>
          <w:rFonts w:ascii="Calibri" w:hAnsi="Calibri" w:cs="Calibri"/>
        </w:rPr>
      </w:pPr>
    </w:p>
    <w:p>
      <w:pPr>
        <w:jc w:val="center"/>
        <w:rPr>
          <w:rFonts w:ascii="Calibri" w:hAnsi="Calibri" w:cs="Calibri"/>
          <w:sz w:val="34"/>
          <w:szCs w:val="18"/>
        </w:rPr>
      </w:pPr>
    </w:p>
    <w:p>
      <w:pPr>
        <w:pStyle w:val="16"/>
        <w:ind w:left="720"/>
        <w:jc w:val="center"/>
        <w:rPr>
          <w:rFonts w:ascii="Calibri" w:hAnsi="Calibri" w:cs="Calibri"/>
          <w:sz w:val="28"/>
          <w:szCs w:val="28"/>
        </w:rPr>
      </w:pPr>
      <w:r>
        <w:rPr>
          <w:rFonts w:ascii="Calibri" w:hAnsi="Calibri" w:cs="Calibri"/>
          <w:sz w:val="28"/>
          <w:szCs w:val="28"/>
        </w:rPr>
        <w:t>A Report submitted</w:t>
      </w:r>
    </w:p>
    <w:p>
      <w:pPr>
        <w:pStyle w:val="16"/>
        <w:jc w:val="center"/>
        <w:rPr>
          <w:rFonts w:ascii="Calibri" w:hAnsi="Calibri" w:cs="Calibri"/>
          <w:sz w:val="28"/>
          <w:szCs w:val="28"/>
        </w:rPr>
      </w:pPr>
      <w:r>
        <w:rPr>
          <w:rFonts w:ascii="Calibri" w:hAnsi="Calibri" w:cs="Calibri"/>
          <w:sz w:val="28"/>
          <w:szCs w:val="28"/>
        </w:rPr>
        <w:t>By</w:t>
      </w:r>
    </w:p>
    <w:p>
      <w:pPr>
        <w:pStyle w:val="16"/>
        <w:ind w:left="2880"/>
        <w:jc w:val="both"/>
        <w:rPr>
          <w:rFonts w:ascii="Calibri" w:hAnsi="Calibri" w:cs="Calibri"/>
          <w:i/>
          <w:iCs/>
          <w:sz w:val="32"/>
          <w:szCs w:val="32"/>
        </w:rPr>
      </w:pPr>
    </w:p>
    <w:tbl>
      <w:tblPr>
        <w:tblStyle w:val="10"/>
        <w:tblW w:w="0" w:type="auto"/>
        <w:tblInd w:w="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5310"/>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shd w:val="clear" w:color="auto" w:fill="D8D8D8" w:themeFill="background1" w:themeFillShade="D9"/>
          </w:tcPr>
          <w:p>
            <w:pPr>
              <w:pStyle w:val="16"/>
              <w:jc w:val="both"/>
              <w:rPr>
                <w:rFonts w:ascii="Calibri" w:hAnsi="Calibri" w:cs="Calibri"/>
                <w:sz w:val="28"/>
                <w:szCs w:val="28"/>
              </w:rPr>
            </w:pPr>
            <w:r>
              <w:rPr>
                <w:rFonts w:ascii="Calibri" w:hAnsi="Calibri" w:cs="Calibri"/>
                <w:sz w:val="28"/>
                <w:szCs w:val="28"/>
              </w:rPr>
              <w:t>SN</w:t>
            </w:r>
          </w:p>
        </w:tc>
        <w:tc>
          <w:tcPr>
            <w:tcW w:w="5310" w:type="dxa"/>
            <w:shd w:val="clear" w:color="auto" w:fill="D8D8D8" w:themeFill="background1" w:themeFillShade="D9"/>
          </w:tcPr>
          <w:p>
            <w:pPr>
              <w:pStyle w:val="16"/>
              <w:jc w:val="both"/>
              <w:rPr>
                <w:rFonts w:ascii="Calibri" w:hAnsi="Calibri" w:cs="Calibri"/>
                <w:sz w:val="28"/>
                <w:szCs w:val="28"/>
              </w:rPr>
            </w:pPr>
            <w:r>
              <w:rPr>
                <w:rFonts w:ascii="Calibri" w:hAnsi="Calibri" w:cs="Calibri"/>
                <w:sz w:val="28"/>
                <w:szCs w:val="28"/>
              </w:rPr>
              <w:t>Student Name</w:t>
            </w:r>
          </w:p>
        </w:tc>
        <w:tc>
          <w:tcPr>
            <w:tcW w:w="2448" w:type="dxa"/>
            <w:shd w:val="clear" w:color="auto" w:fill="D8D8D8" w:themeFill="background1" w:themeFillShade="D9"/>
          </w:tcPr>
          <w:p>
            <w:pPr>
              <w:pStyle w:val="16"/>
              <w:jc w:val="both"/>
              <w:rPr>
                <w:rFonts w:ascii="Calibri" w:hAnsi="Calibri" w:cs="Calibri"/>
                <w:sz w:val="28"/>
                <w:szCs w:val="28"/>
              </w:rPr>
            </w:pPr>
            <w:r>
              <w:rPr>
                <w:rFonts w:ascii="Calibri" w:hAnsi="Calibri" w:cs="Calibri"/>
                <w:sz w:val="28"/>
                <w:szCs w:val="28"/>
              </w:rPr>
              <w:t>Student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Pr>
          <w:p>
            <w:pPr>
              <w:pStyle w:val="16"/>
              <w:jc w:val="both"/>
              <w:rPr>
                <w:rFonts w:ascii="Calibri" w:hAnsi="Calibri" w:cs="Calibri"/>
                <w:sz w:val="28"/>
                <w:szCs w:val="28"/>
              </w:rPr>
            </w:pPr>
            <w:r>
              <w:rPr>
                <w:rFonts w:ascii="Calibri" w:hAnsi="Calibri" w:cs="Calibri"/>
                <w:sz w:val="28"/>
                <w:szCs w:val="28"/>
              </w:rPr>
              <w:t>1</w:t>
            </w:r>
          </w:p>
        </w:tc>
        <w:tc>
          <w:tcPr>
            <w:tcW w:w="5310" w:type="dxa"/>
          </w:tcPr>
          <w:p>
            <w:pPr>
              <w:pStyle w:val="16"/>
              <w:jc w:val="both"/>
              <w:rPr>
                <w:rFonts w:ascii="Calibri" w:hAnsi="Calibri" w:cs="Calibri"/>
                <w:sz w:val="28"/>
                <w:szCs w:val="28"/>
              </w:rPr>
            </w:pPr>
            <w:r>
              <w:rPr>
                <w:rFonts w:ascii="Calibri" w:hAnsi="Calibri" w:cs="Calibri"/>
                <w:sz w:val="28"/>
                <w:szCs w:val="28"/>
              </w:rPr>
              <w:t>Fahim, Abu Talha</w:t>
            </w:r>
          </w:p>
        </w:tc>
        <w:tc>
          <w:tcPr>
            <w:tcW w:w="2448" w:type="dxa"/>
          </w:tcPr>
          <w:p>
            <w:pPr>
              <w:pStyle w:val="16"/>
              <w:jc w:val="both"/>
              <w:rPr>
                <w:rFonts w:ascii="Calibri" w:hAnsi="Calibri" w:cs="Calibri"/>
                <w:sz w:val="28"/>
                <w:szCs w:val="28"/>
              </w:rPr>
            </w:pPr>
            <w:r>
              <w:rPr>
                <w:rFonts w:ascii="Calibri" w:hAnsi="Calibri" w:cs="Calibri"/>
                <w:sz w:val="28"/>
                <w:szCs w:val="28"/>
              </w:rPr>
              <w:t>18-38125-2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Pr>
          <w:p>
            <w:pPr>
              <w:pStyle w:val="16"/>
              <w:jc w:val="both"/>
              <w:rPr>
                <w:rFonts w:ascii="Calibri" w:hAnsi="Calibri" w:cs="Calibri"/>
                <w:sz w:val="28"/>
                <w:szCs w:val="28"/>
              </w:rPr>
            </w:pPr>
            <w:r>
              <w:rPr>
                <w:rFonts w:ascii="Calibri" w:hAnsi="Calibri" w:cs="Calibri"/>
                <w:sz w:val="28"/>
                <w:szCs w:val="28"/>
              </w:rPr>
              <w:t>2</w:t>
            </w:r>
          </w:p>
        </w:tc>
        <w:tc>
          <w:tcPr>
            <w:tcW w:w="5310" w:type="dxa"/>
          </w:tcPr>
          <w:p>
            <w:pPr>
              <w:pStyle w:val="16"/>
              <w:jc w:val="both"/>
              <w:rPr>
                <w:rFonts w:ascii="Calibri" w:hAnsi="Calibri" w:cs="Calibri"/>
                <w:sz w:val="28"/>
                <w:szCs w:val="28"/>
              </w:rPr>
            </w:pPr>
            <w:r>
              <w:rPr>
                <w:rFonts w:ascii="Calibri" w:hAnsi="Calibri" w:cs="Calibri"/>
                <w:sz w:val="28"/>
                <w:szCs w:val="28"/>
              </w:rPr>
              <w:t>Faahim, Mohammad Zaahirul Islam</w:t>
            </w:r>
          </w:p>
        </w:tc>
        <w:tc>
          <w:tcPr>
            <w:tcW w:w="2448" w:type="dxa"/>
          </w:tcPr>
          <w:p>
            <w:pPr>
              <w:pStyle w:val="16"/>
              <w:jc w:val="both"/>
              <w:rPr>
                <w:rFonts w:ascii="Calibri" w:hAnsi="Calibri" w:cs="Calibri"/>
                <w:sz w:val="28"/>
                <w:szCs w:val="28"/>
              </w:rPr>
            </w:pPr>
            <w:r>
              <w:rPr>
                <w:rFonts w:ascii="Calibri" w:hAnsi="Calibri" w:cs="Calibri"/>
                <w:sz w:val="28"/>
                <w:szCs w:val="28"/>
              </w:rPr>
              <w:t>18-38163-2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Pr>
          <w:p>
            <w:pPr>
              <w:pStyle w:val="16"/>
              <w:jc w:val="both"/>
              <w:rPr>
                <w:rFonts w:ascii="Calibri" w:hAnsi="Calibri" w:cs="Calibri"/>
                <w:sz w:val="28"/>
                <w:szCs w:val="28"/>
              </w:rPr>
            </w:pPr>
            <w:r>
              <w:rPr>
                <w:rFonts w:ascii="Calibri" w:hAnsi="Calibri" w:cs="Calibri"/>
                <w:sz w:val="28"/>
                <w:szCs w:val="28"/>
              </w:rPr>
              <w:t>3</w:t>
            </w:r>
          </w:p>
        </w:tc>
        <w:tc>
          <w:tcPr>
            <w:tcW w:w="5310" w:type="dxa"/>
          </w:tcPr>
          <w:p>
            <w:pPr>
              <w:pStyle w:val="16"/>
              <w:jc w:val="both"/>
              <w:rPr>
                <w:rFonts w:ascii="Calibri" w:hAnsi="Calibri" w:cs="Calibri"/>
                <w:sz w:val="28"/>
                <w:szCs w:val="28"/>
              </w:rPr>
            </w:pPr>
            <w:r>
              <w:rPr>
                <w:rFonts w:ascii="Calibri" w:hAnsi="Calibri" w:cs="Calibri"/>
                <w:sz w:val="28"/>
                <w:szCs w:val="28"/>
              </w:rPr>
              <w:t>Sayed Mahmudul Hasan</w:t>
            </w:r>
          </w:p>
        </w:tc>
        <w:tc>
          <w:tcPr>
            <w:tcW w:w="2448" w:type="dxa"/>
          </w:tcPr>
          <w:p>
            <w:pPr>
              <w:pStyle w:val="16"/>
              <w:jc w:val="both"/>
              <w:rPr>
                <w:rFonts w:ascii="Calibri" w:hAnsi="Calibri" w:cs="Calibri"/>
                <w:sz w:val="28"/>
                <w:szCs w:val="28"/>
              </w:rPr>
            </w:pPr>
            <w:r>
              <w:rPr>
                <w:rFonts w:ascii="Calibri" w:hAnsi="Calibri" w:cs="Calibri"/>
                <w:sz w:val="28"/>
                <w:szCs w:val="28"/>
              </w:rPr>
              <w:t>18-38095-2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Pr>
          <w:p>
            <w:pPr>
              <w:pStyle w:val="16"/>
              <w:jc w:val="both"/>
              <w:rPr>
                <w:rFonts w:ascii="Calibri" w:hAnsi="Calibri" w:cs="Calibri"/>
                <w:sz w:val="28"/>
                <w:szCs w:val="28"/>
              </w:rPr>
            </w:pPr>
            <w:r>
              <w:rPr>
                <w:rFonts w:ascii="Calibri" w:hAnsi="Calibri" w:cs="Calibri"/>
                <w:sz w:val="28"/>
                <w:szCs w:val="28"/>
              </w:rPr>
              <w:t>4</w:t>
            </w:r>
          </w:p>
        </w:tc>
        <w:tc>
          <w:tcPr>
            <w:tcW w:w="5310" w:type="dxa"/>
          </w:tcPr>
          <w:p>
            <w:pPr>
              <w:pStyle w:val="16"/>
              <w:jc w:val="both"/>
              <w:rPr>
                <w:rFonts w:ascii="Calibri" w:hAnsi="Calibri" w:cs="Calibri"/>
                <w:sz w:val="28"/>
                <w:szCs w:val="28"/>
              </w:rPr>
            </w:pPr>
            <w:r>
              <w:rPr>
                <w:rFonts w:ascii="Calibri" w:hAnsi="Calibri" w:cs="Calibri"/>
                <w:sz w:val="28"/>
                <w:szCs w:val="28"/>
              </w:rPr>
              <w:t>Tanvir Ahmed</w:t>
            </w:r>
          </w:p>
        </w:tc>
        <w:tc>
          <w:tcPr>
            <w:tcW w:w="2448" w:type="dxa"/>
          </w:tcPr>
          <w:p>
            <w:pPr>
              <w:pStyle w:val="16"/>
              <w:jc w:val="both"/>
              <w:rPr>
                <w:rFonts w:ascii="Calibri" w:hAnsi="Calibri" w:cs="Calibri"/>
                <w:sz w:val="28"/>
                <w:szCs w:val="28"/>
              </w:rPr>
            </w:pPr>
            <w:r>
              <w:rPr>
                <w:rFonts w:ascii="Calibri" w:hAnsi="Calibri" w:cs="Calibri"/>
                <w:sz w:val="28"/>
                <w:szCs w:val="28"/>
              </w:rPr>
              <w:t>18-38323-2</w:t>
            </w:r>
          </w:p>
        </w:tc>
      </w:tr>
    </w:tbl>
    <w:p>
      <w:pPr>
        <w:pStyle w:val="16"/>
        <w:ind w:left="2880"/>
        <w:jc w:val="both"/>
        <w:rPr>
          <w:rFonts w:ascii="Calibri" w:hAnsi="Calibri" w:cs="Calibri"/>
          <w:sz w:val="28"/>
          <w:szCs w:val="28"/>
        </w:rPr>
      </w:pPr>
      <w:r>
        <w:rPr>
          <w:rFonts w:ascii="Calibri" w:hAnsi="Calibri" w:cs="Calibri"/>
          <w:i/>
          <w:iCs/>
          <w:sz w:val="32"/>
          <w:szCs w:val="32"/>
        </w:rPr>
        <w:br w:type="textWrapping"/>
      </w:r>
    </w:p>
    <w:p>
      <w:pPr>
        <w:pStyle w:val="16"/>
        <w:ind w:firstLine="720"/>
        <w:jc w:val="both"/>
        <w:rPr>
          <w:rFonts w:ascii="Calibri" w:hAnsi="Calibri" w:cs="Calibri"/>
          <w:sz w:val="28"/>
          <w:szCs w:val="28"/>
        </w:rPr>
      </w:pPr>
      <w:r>
        <w:rPr>
          <w:rFonts w:ascii="Calibri" w:hAnsi="Calibri" w:cs="Calibri"/>
          <w:sz w:val="28"/>
          <w:szCs w:val="28"/>
        </w:rPr>
        <w:t xml:space="preserve">                                                      Under the supervision of </w:t>
      </w:r>
      <w:r>
        <w:rPr>
          <w:rFonts w:ascii="Calibri" w:hAnsi="Calibri" w:cs="Calibri"/>
          <w:sz w:val="28"/>
          <w:szCs w:val="28"/>
        </w:rPr>
        <w:br w:type="textWrapping"/>
      </w:r>
    </w:p>
    <w:p>
      <w:pPr>
        <w:pStyle w:val="16"/>
        <w:jc w:val="both"/>
        <w:rPr>
          <w:rFonts w:ascii="Calibri" w:hAnsi="Calibri" w:cs="Calibri"/>
          <w:sz w:val="34"/>
          <w:szCs w:val="34"/>
        </w:rPr>
      </w:pPr>
      <w:r>
        <w:rPr>
          <w:rFonts w:ascii="Calibri" w:hAnsi="Calibri" w:cs="Calibri"/>
          <w:sz w:val="34"/>
          <w:szCs w:val="34"/>
        </w:rPr>
        <w:t xml:space="preserve">                                                         Abhijit Bhowmik</w:t>
      </w:r>
    </w:p>
    <w:p>
      <w:pPr>
        <w:pStyle w:val="16"/>
        <w:jc w:val="both"/>
        <w:rPr>
          <w:rFonts w:ascii="Calibri" w:hAnsi="Calibri" w:cs="Calibri"/>
          <w:sz w:val="34"/>
          <w:szCs w:val="34"/>
        </w:rPr>
      </w:pPr>
      <w:r>
        <w:rPr>
          <w:rFonts w:ascii="Calibri" w:hAnsi="Calibri" w:cs="Calibri"/>
          <w:sz w:val="34"/>
          <w:szCs w:val="34"/>
        </w:rPr>
        <w:t xml:space="preserve">                                                       Associate Professor</w:t>
      </w:r>
    </w:p>
    <w:p>
      <w:pPr>
        <w:pStyle w:val="16"/>
        <w:jc w:val="both"/>
        <w:rPr>
          <w:rFonts w:ascii="Calibri" w:hAnsi="Calibri" w:cs="Calibri"/>
          <w:sz w:val="34"/>
          <w:szCs w:val="34"/>
        </w:rPr>
      </w:pPr>
    </w:p>
    <w:p>
      <w:pPr>
        <w:pStyle w:val="16"/>
        <w:ind w:left="1440"/>
        <w:jc w:val="both"/>
        <w:rPr>
          <w:rFonts w:ascii="Calibri" w:hAnsi="Calibri" w:cs="Calibri"/>
          <w:sz w:val="34"/>
          <w:szCs w:val="34"/>
        </w:rPr>
      </w:pPr>
    </w:p>
    <w:p>
      <w:pPr>
        <w:pStyle w:val="16"/>
        <w:ind w:left="1440"/>
        <w:jc w:val="both"/>
        <w:rPr>
          <w:rFonts w:ascii="Calibri" w:hAnsi="Calibri" w:cs="Calibri"/>
          <w:sz w:val="34"/>
          <w:szCs w:val="34"/>
        </w:rPr>
      </w:pPr>
    </w:p>
    <w:p>
      <w:pPr>
        <w:pStyle w:val="16"/>
        <w:ind w:left="1440"/>
        <w:jc w:val="both"/>
        <w:rPr>
          <w:rFonts w:ascii="Calibri" w:hAnsi="Calibri" w:cs="Calibri"/>
          <w:sz w:val="34"/>
          <w:szCs w:val="34"/>
        </w:rPr>
      </w:pPr>
    </w:p>
    <w:p>
      <w:pPr>
        <w:jc w:val="both"/>
        <w:rPr>
          <w:rFonts w:ascii="Calibri" w:hAnsi="Calibri" w:cs="Calibri"/>
          <w:color w:val="000099"/>
          <w:sz w:val="36"/>
          <w:szCs w:val="36"/>
        </w:rPr>
      </w:pPr>
      <w:r>
        <w:rPr>
          <w:rFonts w:ascii="Calibri" w:hAnsi="Calibri" w:cs="Calibri"/>
        </w:rPr>
        <w:drawing>
          <wp:anchor distT="0" distB="0" distL="114300" distR="114300" simplePos="0" relativeHeight="251660288" behindDoc="0" locked="0" layoutInCell="1" allowOverlap="1">
            <wp:simplePos x="0" y="0"/>
            <wp:positionH relativeFrom="margin">
              <wp:posOffset>2698115</wp:posOffset>
            </wp:positionH>
            <wp:positionV relativeFrom="page">
              <wp:posOffset>371475</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tretch>
                      <a:fillRect/>
                    </a:stretch>
                  </pic:blipFill>
                  <pic:spPr>
                    <a:xfrm>
                      <a:off x="0" y="0"/>
                      <a:ext cx="1066800" cy="904875"/>
                    </a:xfrm>
                    <a:prstGeom prst="rect">
                      <a:avLst/>
                    </a:prstGeom>
                    <a:noFill/>
                    <a:ln>
                      <a:noFill/>
                      <a:prstDash val="solid"/>
                    </a:ln>
                  </pic:spPr>
                </pic:pic>
              </a:graphicData>
            </a:graphic>
          </wp:anchor>
        </w:drawing>
      </w:r>
    </w:p>
    <w:p>
      <w:pPr>
        <w:jc w:val="both"/>
        <w:rPr>
          <w:rFonts w:ascii="Calibri" w:hAnsi="Calibri" w:cs="Calibri"/>
          <w:color w:val="000099"/>
          <w:sz w:val="36"/>
          <w:szCs w:val="36"/>
        </w:rPr>
      </w:pPr>
      <w:r>
        <w:rPr>
          <w:rFonts w:ascii="Calibri" w:hAnsi="Calibri" w:cs="Calibri"/>
          <w:color w:val="000099"/>
          <w:sz w:val="36"/>
          <w:szCs w:val="36"/>
        </w:rPr>
        <w:t xml:space="preserve">                                                </w:t>
      </w:r>
    </w:p>
    <w:p>
      <w:pPr>
        <w:jc w:val="both"/>
        <w:rPr>
          <w:rFonts w:ascii="Calibri" w:hAnsi="Calibri" w:cs="Calibri"/>
          <w:color w:val="000099"/>
          <w:sz w:val="36"/>
          <w:szCs w:val="36"/>
        </w:rPr>
      </w:pPr>
    </w:p>
    <w:p>
      <w:pPr>
        <w:jc w:val="both"/>
        <w:rPr>
          <w:rFonts w:ascii="Calibri" w:hAnsi="Calibri" w:cs="Calibri"/>
          <w:color w:val="000099"/>
          <w:sz w:val="36"/>
          <w:szCs w:val="36"/>
        </w:rPr>
      </w:pPr>
    </w:p>
    <w:p>
      <w:pPr>
        <w:jc w:val="both"/>
        <w:rPr>
          <w:rFonts w:ascii="Calibri" w:hAnsi="Calibri" w:cs="Calibri"/>
          <w:color w:val="000099"/>
          <w:sz w:val="36"/>
          <w:szCs w:val="36"/>
        </w:rPr>
      </w:pPr>
    </w:p>
    <w:p>
      <w:pPr>
        <w:jc w:val="both"/>
        <w:rPr>
          <w:rFonts w:ascii="Calibri" w:hAnsi="Calibri" w:cs="Calibri"/>
          <w:color w:val="000099"/>
          <w:sz w:val="36"/>
          <w:szCs w:val="36"/>
        </w:rPr>
      </w:pPr>
    </w:p>
    <w:p>
      <w:pPr>
        <w:jc w:val="both"/>
        <w:rPr>
          <w:rFonts w:ascii="Calibri" w:hAnsi="Calibri" w:cs="Calibri"/>
          <w:color w:val="000099"/>
          <w:sz w:val="36"/>
          <w:szCs w:val="36"/>
        </w:rPr>
      </w:pPr>
    </w:p>
    <w:p>
      <w:pPr>
        <w:jc w:val="both"/>
        <w:rPr>
          <w:rFonts w:ascii="Calibri" w:hAnsi="Calibri" w:cs="Calibri"/>
          <w:color w:val="000099"/>
          <w:sz w:val="36"/>
          <w:szCs w:val="36"/>
        </w:rPr>
      </w:pPr>
    </w:p>
    <w:p>
      <w:pPr>
        <w:pStyle w:val="7"/>
        <w:spacing w:line="88" w:lineRule="exact"/>
        <w:ind w:left="220"/>
        <w:jc w:val="both"/>
        <w:rPr>
          <w:rFonts w:ascii="Calibri" w:hAnsi="Calibri" w:cs="Calibri"/>
          <w:sz w:val="8"/>
        </w:rPr>
      </w:pPr>
      <w:r>
        <w:rPr>
          <w:rFonts w:ascii="Calibri" w:hAnsi="Calibri" w:cs="Calibri"/>
          <w:sz w:val="34"/>
          <w:szCs w:val="34"/>
        </w:rPr>
        <w:t>S</w:t>
      </w:r>
      <w:r>
        <w:rPr>
          <w:rFonts w:ascii="Calibri" w:hAnsi="Calibri" w:cs="Calibri"/>
          <w:position w:val="-1"/>
          <w:sz w:val="8"/>
        </w:rPr>
        <mc:AlternateContent>
          <mc:Choice Requires="wpg">
            <w:drawing>
              <wp:inline distT="0" distB="0" distL="114300" distR="114300">
                <wp:extent cx="5943600" cy="56515"/>
                <wp:effectExtent l="0" t="0" r="0" b="4445"/>
                <wp:docPr id="5" name="Group 2"/>
                <wp:cNvGraphicFramePr/>
                <a:graphic xmlns:a="http://schemas.openxmlformats.org/drawingml/2006/main">
                  <a:graphicData uri="http://schemas.microsoft.com/office/word/2010/wordprocessingGroup">
                    <wpg:wgp>
                      <wpg:cNvGrpSpPr/>
                      <wpg:grpSpPr>
                        <a:xfrm>
                          <a:off x="0" y="0"/>
                          <a:ext cx="5943600" cy="56515"/>
                          <a:chOff x="0" y="0"/>
                          <a:chExt cx="9360" cy="89"/>
                        </a:xfrm>
                      </wpg:grpSpPr>
                      <wps:wsp>
                        <wps:cNvPr id="4" name="Rectangles 3"/>
                        <wps:cNvSpPr/>
                        <wps:spPr>
                          <a:xfrm>
                            <a:off x="0" y="0"/>
                            <a:ext cx="9360" cy="89"/>
                          </a:xfrm>
                          <a:prstGeom prst="rect">
                            <a:avLst/>
                          </a:prstGeom>
                          <a:solidFill>
                            <a:srgbClr val="000000"/>
                          </a:solidFill>
                          <a:ln>
                            <a:noFill/>
                          </a:ln>
                        </wps:spPr>
                        <wps:bodyPr upright="1"/>
                      </wps:wsp>
                    </wpg:wgp>
                  </a:graphicData>
                </a:graphic>
              </wp:inline>
            </w:drawing>
          </mc:Choice>
          <mc:Fallback>
            <w:pict>
              <v:group id="Group 2" o:spid="_x0000_s1026" o:spt="203" style="height:4.45pt;width:468pt;" coordsize="9360,89" o:gfxdata="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hJ31tQAAAADAQAADwAAAAAAAAABACAAAAAiAAAAZHJzL2Rvd25yZXYueG1sUEsBAhQAFAAA&#10;AAgAh07iQONCMFnzAQAAggQAAA4AAAAAAAAAAQAgAAAAIwEAAGRycy9lMm9Eb2MueG1sUEsFBgAA&#10;AAAGAAYAWQEAAIgFAAAAAA==&#10;">
                <o:lock v:ext="edit" aspectratio="f"/>
                <v:rect id="Rectangles 3" o:spid="_x0000_s1026" o:spt="1" style="position:absolute;left:0;top:0;height:89;width:9360;" fillcolor="#000000" filled="t" stroked="f" coordsize="21600,21600" o:gfxdata="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WLcLvQAA&#10;ANoAAAAPAAAAAAAAAAEAIAAAACIAAABkcnMvZG93bnJldi54bWxQSwECFAAUAAAACACHTuJAMy8F&#10;njsAAAA5AAAAEAAAAAAAAAABACAAAAAMAQAAZHJzL3NoYXBleG1sLnhtbFBLBQYAAAAABgAGAFsB&#10;AAC2AwAAAAA=&#10;">
                  <v:fill on="t" focussize="0,0"/>
                  <v:stroke on="f"/>
                  <v:imagedata o:title=""/>
                  <o:lock v:ext="edit" aspectratio="f"/>
                </v:rect>
                <w10:wrap type="none"/>
                <w10:anchorlock/>
              </v:group>
            </w:pict>
          </mc:Fallback>
        </mc:AlternateContent>
      </w:r>
    </w:p>
    <w:p>
      <w:pPr>
        <w:pStyle w:val="7"/>
        <w:jc w:val="both"/>
        <w:rPr>
          <w:rFonts w:ascii="Calibri" w:hAnsi="Calibri" w:cs="Calibri"/>
          <w:sz w:val="20"/>
        </w:rPr>
      </w:pPr>
    </w:p>
    <w:p>
      <w:pPr>
        <w:pStyle w:val="7"/>
        <w:jc w:val="both"/>
        <w:rPr>
          <w:rFonts w:ascii="Calibri" w:hAnsi="Calibri" w:cs="Calibri"/>
          <w:sz w:val="20"/>
        </w:rPr>
      </w:pPr>
    </w:p>
    <w:p>
      <w:pPr>
        <w:pStyle w:val="7"/>
        <w:spacing w:before="1"/>
        <w:jc w:val="both"/>
        <w:rPr>
          <w:rFonts w:ascii="Calibri" w:hAnsi="Calibri" w:cs="Calibri"/>
          <w:sz w:val="16"/>
        </w:rPr>
      </w:pPr>
    </w:p>
    <w:p>
      <w:pPr>
        <w:spacing w:before="75"/>
        <w:ind w:right="810"/>
        <w:jc w:val="right"/>
        <w:rPr>
          <w:rFonts w:ascii="Calibri" w:hAnsi="Calibri" w:cs="Calibri"/>
          <w:sz w:val="60"/>
        </w:rPr>
      </w:pPr>
      <w:r>
        <w:rPr>
          <w:rFonts w:ascii="Calibri" w:hAnsi="Calibri" w:cs="Calibri"/>
          <w:sz w:val="60"/>
        </w:rPr>
        <w:t xml:space="preserve">Software </w:t>
      </w:r>
      <w:r>
        <w:rPr>
          <w:rFonts w:ascii="Calibri" w:hAnsi="Calibri" w:cs="Calibri"/>
          <w:spacing w:val="-11"/>
          <w:sz w:val="60"/>
        </w:rPr>
        <w:t>Test</w:t>
      </w:r>
      <w:r>
        <w:rPr>
          <w:rFonts w:ascii="Calibri" w:hAnsi="Calibri" w:cs="Calibri"/>
          <w:spacing w:val="-17"/>
          <w:sz w:val="60"/>
        </w:rPr>
        <w:t xml:space="preserve"> </w:t>
      </w:r>
      <w:r>
        <w:rPr>
          <w:rFonts w:ascii="Calibri" w:hAnsi="Calibri" w:cs="Calibri"/>
          <w:sz w:val="60"/>
        </w:rPr>
        <w:t>Plan</w:t>
      </w:r>
    </w:p>
    <w:p>
      <w:pPr>
        <w:pStyle w:val="7"/>
        <w:spacing w:before="7"/>
        <w:jc w:val="right"/>
        <w:rPr>
          <w:rFonts w:ascii="Calibri" w:hAnsi="Calibri" w:cs="Calibri"/>
          <w:sz w:val="62"/>
        </w:rPr>
      </w:pPr>
    </w:p>
    <w:p>
      <w:pPr>
        <w:ind w:left="9114"/>
        <w:jc w:val="both"/>
        <w:rPr>
          <w:rFonts w:ascii="Calibri" w:hAnsi="Calibri" w:cs="Calibri"/>
          <w:sz w:val="40"/>
        </w:rPr>
      </w:pPr>
      <w:r>
        <w:rPr>
          <w:rFonts w:ascii="Calibri" w:hAnsi="Calibri" w:cs="Calibri"/>
          <w:sz w:val="40"/>
        </w:rPr>
        <w:t>for</w:t>
      </w:r>
    </w:p>
    <w:p>
      <w:pPr>
        <w:pStyle w:val="7"/>
        <w:spacing w:before="9"/>
        <w:jc w:val="right"/>
        <w:rPr>
          <w:rFonts w:ascii="Calibri" w:hAnsi="Calibri" w:cs="Calibri"/>
          <w:sz w:val="34"/>
        </w:rPr>
      </w:pPr>
    </w:p>
    <w:p>
      <w:pPr>
        <w:pStyle w:val="2"/>
        <w:ind w:right="815"/>
        <w:rPr>
          <w:rFonts w:ascii="Calibri" w:hAnsi="Calibri" w:cs="Calibri"/>
        </w:rPr>
      </w:pPr>
      <w:r>
        <w:rPr>
          <w:rFonts w:ascii="Calibri" w:hAnsi="Calibri" w:cs="Calibri"/>
        </w:rPr>
        <w:t>Form Explore</w:t>
      </w:r>
    </w:p>
    <w:p>
      <w:pPr>
        <w:pStyle w:val="7"/>
        <w:spacing w:before="7"/>
        <w:jc w:val="right"/>
        <w:rPr>
          <w:rFonts w:ascii="Calibri" w:hAnsi="Calibri" w:cs="Calibri"/>
          <w:sz w:val="62"/>
        </w:rPr>
      </w:pPr>
    </w:p>
    <w:p>
      <w:pPr>
        <w:ind w:right="816"/>
        <w:jc w:val="right"/>
        <w:rPr>
          <w:rFonts w:ascii="Calibri" w:hAnsi="Calibri" w:cs="Calibri"/>
          <w:sz w:val="28"/>
        </w:rPr>
      </w:pPr>
      <w:r>
        <w:rPr>
          <w:rFonts w:ascii="Calibri" w:hAnsi="Calibri" w:cs="Calibri"/>
          <w:spacing w:val="-6"/>
          <w:sz w:val="28"/>
        </w:rPr>
        <w:t xml:space="preserve">Version </w:t>
      </w:r>
      <w:r>
        <w:rPr>
          <w:rFonts w:ascii="Calibri" w:hAnsi="Calibri" w:cs="Calibri"/>
          <w:sz w:val="28"/>
        </w:rPr>
        <w:t>1.0</w:t>
      </w:r>
      <w:r>
        <w:rPr>
          <w:rFonts w:ascii="Calibri" w:hAnsi="Calibri" w:cs="Calibri"/>
          <w:spacing w:val="6"/>
          <w:sz w:val="28"/>
        </w:rPr>
        <w:t xml:space="preserve"> </w:t>
      </w:r>
      <w:r>
        <w:rPr>
          <w:rFonts w:ascii="Calibri" w:hAnsi="Calibri" w:cs="Calibri"/>
          <w:sz w:val="28"/>
        </w:rPr>
        <w:t>approved</w:t>
      </w:r>
    </w:p>
    <w:p>
      <w:pPr>
        <w:pStyle w:val="7"/>
        <w:jc w:val="right"/>
        <w:rPr>
          <w:rFonts w:ascii="Calibri" w:hAnsi="Calibri" w:cs="Calibri"/>
          <w:sz w:val="30"/>
        </w:rPr>
      </w:pPr>
    </w:p>
    <w:p>
      <w:pPr>
        <w:pStyle w:val="7"/>
        <w:spacing w:before="7"/>
        <w:jc w:val="right"/>
        <w:rPr>
          <w:rFonts w:ascii="Calibri" w:hAnsi="Calibri" w:cs="Calibri"/>
          <w:sz w:val="32"/>
        </w:rPr>
      </w:pPr>
    </w:p>
    <w:p>
      <w:pPr>
        <w:ind w:right="816"/>
        <w:jc w:val="right"/>
        <w:rPr>
          <w:rFonts w:ascii="Calibri" w:hAnsi="Calibri" w:cs="Calibri"/>
          <w:sz w:val="28"/>
        </w:rPr>
      </w:pPr>
      <w:r>
        <w:rPr>
          <w:rFonts w:ascii="Calibri" w:hAnsi="Calibri" w:cs="Calibri"/>
          <w:sz w:val="28"/>
        </w:rPr>
        <w:t>Prepared</w:t>
      </w:r>
      <w:r>
        <w:rPr>
          <w:rFonts w:ascii="Calibri" w:hAnsi="Calibri" w:cs="Calibri"/>
          <w:spacing w:val="-3"/>
          <w:sz w:val="28"/>
        </w:rPr>
        <w:t xml:space="preserve"> </w:t>
      </w:r>
      <w:r>
        <w:rPr>
          <w:rFonts w:ascii="Calibri" w:hAnsi="Calibri" w:cs="Calibri"/>
          <w:sz w:val="28"/>
        </w:rPr>
        <w:t>by</w:t>
      </w:r>
    </w:p>
    <w:p>
      <w:pPr>
        <w:pStyle w:val="7"/>
        <w:jc w:val="right"/>
        <w:rPr>
          <w:rFonts w:ascii="Calibri" w:hAnsi="Calibri" w:cs="Calibri"/>
          <w:sz w:val="30"/>
        </w:rPr>
      </w:pPr>
    </w:p>
    <w:p>
      <w:pPr>
        <w:pStyle w:val="7"/>
        <w:spacing w:before="6"/>
        <w:jc w:val="right"/>
        <w:rPr>
          <w:rFonts w:ascii="Calibri" w:hAnsi="Calibri" w:cs="Calibri"/>
          <w:sz w:val="32"/>
        </w:rPr>
      </w:pPr>
    </w:p>
    <w:p>
      <w:pPr>
        <w:spacing w:before="1"/>
        <w:ind w:right="814"/>
        <w:jc w:val="right"/>
        <w:rPr>
          <w:rFonts w:ascii="Calibri" w:hAnsi="Calibri" w:cs="Calibri"/>
          <w:sz w:val="28"/>
        </w:rPr>
      </w:pPr>
      <w:r>
        <w:rPr>
          <w:rFonts w:ascii="Calibri" w:hAnsi="Calibri" w:cs="Calibri"/>
          <w:sz w:val="28"/>
        </w:rPr>
        <w:t>Fahim, Abu Talha</w:t>
      </w:r>
    </w:p>
    <w:p>
      <w:pPr>
        <w:spacing w:before="1"/>
        <w:ind w:right="814"/>
        <w:jc w:val="right"/>
        <w:rPr>
          <w:rFonts w:ascii="Calibri" w:hAnsi="Calibri" w:cs="Calibri"/>
          <w:sz w:val="28"/>
        </w:rPr>
      </w:pPr>
      <w:r>
        <w:rPr>
          <w:rFonts w:ascii="Calibri" w:hAnsi="Calibri" w:cs="Calibri"/>
          <w:sz w:val="28"/>
        </w:rPr>
        <w:t>Faahim, Mohmmad Zaahirul Islam</w:t>
      </w:r>
    </w:p>
    <w:p>
      <w:pPr>
        <w:spacing w:before="1"/>
        <w:ind w:right="814"/>
        <w:jc w:val="right"/>
        <w:rPr>
          <w:rFonts w:ascii="Calibri" w:hAnsi="Calibri" w:cs="Calibri"/>
          <w:sz w:val="28"/>
        </w:rPr>
      </w:pPr>
      <w:r>
        <w:rPr>
          <w:rFonts w:ascii="Calibri" w:hAnsi="Calibri" w:cs="Calibri"/>
          <w:sz w:val="28"/>
        </w:rPr>
        <w:t>Sayed Mahmudul Hasan</w:t>
      </w:r>
    </w:p>
    <w:p>
      <w:pPr>
        <w:spacing w:before="1"/>
        <w:ind w:right="814"/>
        <w:jc w:val="right"/>
        <w:rPr>
          <w:rFonts w:ascii="Calibri" w:hAnsi="Calibri" w:cs="Calibri"/>
          <w:sz w:val="30"/>
        </w:rPr>
      </w:pPr>
      <w:r>
        <w:rPr>
          <w:rFonts w:ascii="Calibri" w:hAnsi="Calibri" w:cs="Calibri"/>
          <w:sz w:val="28"/>
        </w:rPr>
        <w:t>Tanvir Ahmed</w:t>
      </w:r>
    </w:p>
    <w:p>
      <w:pPr>
        <w:pStyle w:val="7"/>
        <w:spacing w:before="9"/>
        <w:jc w:val="both"/>
        <w:rPr>
          <w:rFonts w:ascii="Calibri" w:hAnsi="Calibri" w:cs="Calibri"/>
          <w:sz w:val="32"/>
        </w:rPr>
      </w:pPr>
    </w:p>
    <w:p>
      <w:pPr>
        <w:ind w:right="816"/>
        <w:jc w:val="right"/>
        <w:rPr>
          <w:rFonts w:ascii="Calibri" w:hAnsi="Calibri" w:cs="Calibri"/>
          <w:sz w:val="28"/>
        </w:rPr>
      </w:pPr>
      <w:r>
        <w:rPr>
          <w:rFonts w:ascii="Calibri" w:hAnsi="Calibri" w:cs="Calibri"/>
          <w:sz w:val="28"/>
        </w:rPr>
        <w:t>17</w:t>
      </w:r>
      <w:r>
        <w:rPr>
          <w:rFonts w:ascii="Calibri" w:hAnsi="Calibri" w:cs="Calibri"/>
          <w:sz w:val="28"/>
          <w:vertAlign w:val="superscript"/>
        </w:rPr>
        <w:t>th</w:t>
      </w:r>
      <w:r>
        <w:rPr>
          <w:rFonts w:ascii="Calibri" w:hAnsi="Calibri" w:cs="Calibri"/>
          <w:sz w:val="28"/>
        </w:rPr>
        <w:t xml:space="preserve"> April,</w:t>
      </w:r>
      <w:r>
        <w:rPr>
          <w:rFonts w:ascii="Calibri" w:hAnsi="Calibri" w:cs="Calibri"/>
          <w:spacing w:val="-24"/>
          <w:sz w:val="28"/>
        </w:rPr>
        <w:t xml:space="preserve"> </w:t>
      </w:r>
      <w:r>
        <w:rPr>
          <w:rFonts w:ascii="Calibri" w:hAnsi="Calibri" w:cs="Calibri"/>
          <w:sz w:val="28"/>
        </w:rPr>
        <w:t>2022</w:t>
      </w:r>
    </w:p>
    <w:p>
      <w:pPr>
        <w:jc w:val="right"/>
        <w:rPr>
          <w:rFonts w:ascii="Calibri" w:hAnsi="Calibri" w:cs="Calibri"/>
          <w:sz w:val="28"/>
        </w:rPr>
        <w:sectPr>
          <w:pgSz w:w="12240" w:h="15840"/>
          <w:pgMar w:top="1440" w:right="620" w:bottom="280" w:left="1220" w:header="720" w:footer="720" w:gutter="0"/>
          <w:cols w:space="720" w:num="1"/>
        </w:sectPr>
      </w:pPr>
    </w:p>
    <w:p>
      <w:pPr>
        <w:pStyle w:val="17"/>
        <w:ind w:firstLine="160" w:firstLineChars="50"/>
        <w:jc w:val="both"/>
        <w:rPr>
          <w:rFonts w:ascii="Calibri" w:hAnsi="Calibri" w:cs="Calibri"/>
        </w:rPr>
      </w:pPr>
      <w:r>
        <w:rPr>
          <w:rFonts w:ascii="Calibri" w:hAnsi="Calibri" w:cs="Calibri"/>
        </w:rPr>
        <w:t>Table of Contents</w:t>
      </w:r>
    </w:p>
    <w:sdt>
      <w:sdtPr>
        <w:rPr>
          <w:rFonts w:ascii="Calibri" w:hAnsi="Calibri" w:cs="Calibri"/>
        </w:rPr>
        <w:id w:val="1"/>
        <w:docPartObj>
          <w:docPartGallery w:val="Table of Contents"/>
          <w:docPartUnique/>
        </w:docPartObj>
      </w:sdtPr>
      <w:sdtEndPr>
        <w:rPr>
          <w:rFonts w:ascii="Times New Roman" w:hAnsi="Times New Roman" w:cs="Times New Roman"/>
        </w:rPr>
      </w:sdtEndPr>
      <w:sdtContent>
        <w:p>
          <w:pPr>
            <w:pStyle w:val="11"/>
            <w:tabs>
              <w:tab w:val="right" w:leader="dot" w:pos="9579"/>
            </w:tabs>
            <w:spacing w:before="39"/>
            <w:ind w:left="220" w:firstLine="0"/>
            <w:jc w:val="both"/>
          </w:pPr>
          <w:r>
            <w:fldChar w:fldCharType="begin"/>
          </w:r>
          <w:r>
            <w:instrText xml:space="preserve"> HYPERLINK \l "_bookmark0" </w:instrText>
          </w:r>
          <w:r>
            <w:fldChar w:fldCharType="separate"/>
          </w:r>
          <w:r>
            <w:t>Revision</w:t>
          </w:r>
          <w:r>
            <w:rPr>
              <w:spacing w:val="-1"/>
            </w:rPr>
            <w:t xml:space="preserve"> </w:t>
          </w:r>
          <w:r>
            <w:t>History</w:t>
          </w:r>
          <w:r>
            <w:tab/>
          </w:r>
          <w:r>
            <w:t>3</w:t>
          </w:r>
          <w:r>
            <w:fldChar w:fldCharType="end"/>
          </w:r>
        </w:p>
        <w:p>
          <w:pPr>
            <w:pStyle w:val="11"/>
            <w:numPr>
              <w:ilvl w:val="0"/>
              <w:numId w:val="1"/>
            </w:numPr>
            <w:tabs>
              <w:tab w:val="left" w:pos="580"/>
              <w:tab w:val="right" w:leader="dot" w:pos="9579"/>
            </w:tabs>
            <w:spacing w:before="4"/>
            <w:jc w:val="both"/>
          </w:pPr>
          <w:r>
            <w:fldChar w:fldCharType="begin"/>
          </w:r>
          <w:r>
            <w:instrText xml:space="preserve"> HYPERLINK \l "_bookmark1" </w:instrText>
          </w:r>
          <w:r>
            <w:fldChar w:fldCharType="separate"/>
          </w:r>
          <w:r>
            <w:t>TEST PLAN</w:t>
          </w:r>
          <w:r>
            <w:rPr>
              <w:spacing w:val="2"/>
            </w:rPr>
            <w:t xml:space="preserve"> </w:t>
          </w:r>
          <w:r>
            <w:t>IDENTIFIER:</w:t>
          </w:r>
          <w:r>
            <w:rPr>
              <w:spacing w:val="59"/>
            </w:rPr>
            <w:t xml:space="preserve"> </w:t>
          </w:r>
          <w:r>
            <w:t>RS-MTP01.3</w:t>
          </w:r>
          <w:r>
            <w:tab/>
          </w:r>
          <w:r>
            <w:t>4</w:t>
          </w:r>
          <w:r>
            <w:fldChar w:fldCharType="end"/>
          </w:r>
        </w:p>
        <w:p>
          <w:pPr>
            <w:pStyle w:val="11"/>
            <w:numPr>
              <w:ilvl w:val="0"/>
              <w:numId w:val="1"/>
            </w:numPr>
            <w:tabs>
              <w:tab w:val="left" w:pos="580"/>
              <w:tab w:val="right" w:leader="dot" w:pos="9579"/>
            </w:tabs>
            <w:spacing w:before="5"/>
            <w:jc w:val="both"/>
          </w:pPr>
          <w:r>
            <w:fldChar w:fldCharType="begin"/>
          </w:r>
          <w:r>
            <w:instrText xml:space="preserve"> HYPERLINK \l "_bookmark2" </w:instrText>
          </w:r>
          <w:r>
            <w:fldChar w:fldCharType="separate"/>
          </w:r>
          <w:r>
            <w:t>REFERENCES</w:t>
          </w:r>
          <w:r>
            <w:tab/>
          </w:r>
          <w:r>
            <w:t>4</w:t>
          </w:r>
          <w:r>
            <w:fldChar w:fldCharType="end"/>
          </w:r>
        </w:p>
        <w:p>
          <w:pPr>
            <w:pStyle w:val="11"/>
            <w:numPr>
              <w:ilvl w:val="0"/>
              <w:numId w:val="1"/>
            </w:numPr>
            <w:tabs>
              <w:tab w:val="left" w:pos="580"/>
              <w:tab w:val="right" w:leader="dot" w:pos="9579"/>
            </w:tabs>
            <w:spacing w:line="258" w:lineRule="exact"/>
            <w:jc w:val="both"/>
          </w:pPr>
          <w:r>
            <w:fldChar w:fldCharType="begin"/>
          </w:r>
          <w:r>
            <w:instrText xml:space="preserve"> HYPERLINK \l "_bookmark3" </w:instrText>
          </w:r>
          <w:r>
            <w:fldChar w:fldCharType="separate"/>
          </w:r>
          <w:r>
            <w:t>INTRODUCTION</w:t>
          </w:r>
          <w:r>
            <w:tab/>
          </w:r>
          <w:r>
            <w:t>4</w:t>
          </w:r>
          <w:r>
            <w:fldChar w:fldCharType="end"/>
          </w:r>
        </w:p>
        <w:p>
          <w:pPr>
            <w:pStyle w:val="12"/>
            <w:tabs>
              <w:tab w:val="right" w:leader="dot" w:pos="9580"/>
            </w:tabs>
            <w:ind w:left="488" w:firstLine="0"/>
            <w:jc w:val="both"/>
          </w:pPr>
          <w:r>
            <w:fldChar w:fldCharType="begin"/>
          </w:r>
          <w:r>
            <w:instrText xml:space="preserve"> HYPERLINK \l "_bookmark4" </w:instrText>
          </w:r>
          <w:r>
            <w:fldChar w:fldCharType="separate"/>
          </w:r>
          <w:r>
            <w:t>Background to</w:t>
          </w:r>
          <w:r>
            <w:rPr>
              <w:spacing w:val="-1"/>
            </w:rPr>
            <w:t xml:space="preserve"> </w:t>
          </w:r>
          <w:r>
            <w:t>the Problem</w:t>
          </w:r>
          <w:r>
            <w:tab/>
          </w:r>
          <w:r>
            <w:t>4</w:t>
          </w:r>
          <w:r>
            <w:fldChar w:fldCharType="end"/>
          </w:r>
        </w:p>
        <w:p>
          <w:pPr>
            <w:pStyle w:val="12"/>
            <w:tabs>
              <w:tab w:val="right" w:leader="dot" w:pos="9580"/>
            </w:tabs>
            <w:spacing w:line="237" w:lineRule="exact"/>
            <w:ind w:left="488" w:firstLine="0"/>
            <w:jc w:val="both"/>
          </w:pPr>
          <w:r>
            <w:fldChar w:fldCharType="begin"/>
          </w:r>
          <w:r>
            <w:instrText xml:space="preserve"> HYPERLINK \l "_bookmark5" </w:instrText>
          </w:r>
          <w:r>
            <w:fldChar w:fldCharType="separate"/>
          </w:r>
          <w:r>
            <w:t>Solution to</w:t>
          </w:r>
          <w:r>
            <w:rPr>
              <w:spacing w:val="1"/>
            </w:rPr>
            <w:t xml:space="preserve"> </w:t>
          </w:r>
          <w:r>
            <w:t>the Problem</w:t>
          </w:r>
          <w:r>
            <w:tab/>
          </w:r>
          <w:r>
            <w:t>4</w:t>
          </w:r>
          <w:r>
            <w:fldChar w:fldCharType="end"/>
          </w:r>
        </w:p>
        <w:p>
          <w:pPr>
            <w:pStyle w:val="11"/>
            <w:numPr>
              <w:ilvl w:val="0"/>
              <w:numId w:val="1"/>
            </w:numPr>
            <w:tabs>
              <w:tab w:val="left" w:pos="580"/>
              <w:tab w:val="right" w:leader="dot" w:pos="9579"/>
            </w:tabs>
            <w:spacing w:before="7" w:line="258" w:lineRule="exact"/>
            <w:jc w:val="both"/>
          </w:pPr>
          <w:r>
            <w:fldChar w:fldCharType="begin"/>
          </w:r>
          <w:r>
            <w:instrText xml:space="preserve"> HYPERLINK \l "_bookmark6" </w:instrText>
          </w:r>
          <w:r>
            <w:fldChar w:fldCharType="separate"/>
          </w:r>
          <w:r>
            <w:t>REQUEIREMNT</w:t>
          </w:r>
          <w:r>
            <w:rPr>
              <w:spacing w:val="-2"/>
            </w:rPr>
            <w:t xml:space="preserve"> </w:t>
          </w:r>
          <w:r>
            <w:t>SPECIFICATION</w:t>
          </w:r>
          <w:r>
            <w:tab/>
          </w:r>
          <w:r>
            <w:t>5</w:t>
          </w:r>
          <w:r>
            <w:fldChar w:fldCharType="end"/>
          </w:r>
        </w:p>
        <w:p>
          <w:pPr>
            <w:pStyle w:val="12"/>
            <w:numPr>
              <w:ilvl w:val="1"/>
              <w:numId w:val="1"/>
            </w:numPr>
            <w:tabs>
              <w:tab w:val="left" w:pos="1100"/>
              <w:tab w:val="left" w:pos="1101"/>
              <w:tab w:val="right" w:leader="dot" w:pos="9580"/>
            </w:tabs>
            <w:ind w:hanging="613"/>
            <w:jc w:val="both"/>
          </w:pPr>
          <w:r>
            <w:fldChar w:fldCharType="begin"/>
          </w:r>
          <w:r>
            <w:instrText xml:space="preserve"> HYPERLINK \l "_bookmark7" </w:instrText>
          </w:r>
          <w:r>
            <w:fldChar w:fldCharType="separate"/>
          </w:r>
          <w:r>
            <w:t>System</w:t>
          </w:r>
          <w:r>
            <w:rPr>
              <w:spacing w:val="-3"/>
            </w:rPr>
            <w:t xml:space="preserve"> </w:t>
          </w:r>
          <w:r>
            <w:t>Features</w:t>
          </w:r>
          <w:r>
            <w:tab/>
          </w:r>
          <w:r>
            <w:t>5</w:t>
          </w:r>
          <w:r>
            <w:fldChar w:fldCharType="end"/>
          </w:r>
        </w:p>
        <w:p>
          <w:pPr>
            <w:pStyle w:val="12"/>
            <w:numPr>
              <w:ilvl w:val="1"/>
              <w:numId w:val="1"/>
            </w:numPr>
            <w:tabs>
              <w:tab w:val="left" w:pos="1100"/>
              <w:tab w:val="left" w:pos="1101"/>
              <w:tab w:val="right" w:leader="dot" w:pos="9580"/>
            </w:tabs>
            <w:spacing w:line="220" w:lineRule="exact"/>
            <w:ind w:hanging="613"/>
            <w:jc w:val="both"/>
          </w:pPr>
          <w:r>
            <w:fldChar w:fldCharType="begin"/>
          </w:r>
          <w:r>
            <w:instrText xml:space="preserve"> HYPERLINK \l "_bookmark8" </w:instrText>
          </w:r>
          <w:r>
            <w:fldChar w:fldCharType="separate"/>
          </w:r>
          <w:r>
            <w:t>System</w:t>
          </w:r>
          <w:r>
            <w:rPr>
              <w:spacing w:val="-3"/>
            </w:rPr>
            <w:t xml:space="preserve"> </w:t>
          </w:r>
          <w:r>
            <w:t>Quality Attributes</w:t>
          </w:r>
          <w:r>
            <w:tab/>
          </w:r>
          <w:r>
            <w:t>6</w:t>
          </w:r>
          <w:r>
            <w:fldChar w:fldCharType="end"/>
          </w:r>
        </w:p>
        <w:p>
          <w:pPr>
            <w:pStyle w:val="12"/>
            <w:numPr>
              <w:ilvl w:val="1"/>
              <w:numId w:val="1"/>
            </w:numPr>
            <w:tabs>
              <w:tab w:val="left" w:pos="1100"/>
              <w:tab w:val="left" w:pos="1101"/>
              <w:tab w:val="right" w:leader="dot" w:pos="9580"/>
            </w:tabs>
            <w:spacing w:line="220" w:lineRule="exact"/>
            <w:ind w:hanging="613"/>
            <w:jc w:val="both"/>
          </w:pPr>
          <w:r>
            <w:fldChar w:fldCharType="begin"/>
          </w:r>
          <w:r>
            <w:instrText xml:space="preserve"> HYPERLINK \l "_bookmark9" </w:instrText>
          </w:r>
          <w:r>
            <w:fldChar w:fldCharType="separate"/>
          </w:r>
          <w:r>
            <w:t>System</w:t>
          </w:r>
          <w:r>
            <w:rPr>
              <w:spacing w:val="-3"/>
            </w:rPr>
            <w:t xml:space="preserve"> </w:t>
          </w:r>
          <w:r>
            <w:t>Interface</w:t>
          </w:r>
          <w:r>
            <w:tab/>
          </w:r>
          <w:r>
            <w:t>7</w:t>
          </w:r>
          <w:r>
            <w:fldChar w:fldCharType="end"/>
          </w:r>
        </w:p>
        <w:p>
          <w:pPr>
            <w:pStyle w:val="12"/>
            <w:numPr>
              <w:ilvl w:val="1"/>
              <w:numId w:val="1"/>
            </w:numPr>
            <w:tabs>
              <w:tab w:val="left" w:pos="1100"/>
              <w:tab w:val="left" w:pos="1101"/>
              <w:tab w:val="right" w:leader="dot" w:pos="9580"/>
            </w:tabs>
            <w:spacing w:line="237" w:lineRule="exact"/>
            <w:ind w:hanging="613"/>
            <w:jc w:val="both"/>
          </w:pPr>
          <w:r>
            <w:fldChar w:fldCharType="begin"/>
          </w:r>
          <w:r>
            <w:instrText xml:space="preserve"> HYPERLINK \l "_bookmark10" </w:instrText>
          </w:r>
          <w:r>
            <w:fldChar w:fldCharType="separate"/>
          </w:r>
          <w:r>
            <w:t>Project Requirements</w:t>
          </w:r>
          <w:r>
            <w:tab/>
          </w:r>
          <w:r>
            <w:t>8</w:t>
          </w:r>
          <w:r>
            <w:fldChar w:fldCharType="end"/>
          </w:r>
        </w:p>
        <w:p>
          <w:pPr>
            <w:pStyle w:val="11"/>
            <w:numPr>
              <w:ilvl w:val="0"/>
              <w:numId w:val="1"/>
            </w:numPr>
            <w:tabs>
              <w:tab w:val="left" w:pos="580"/>
              <w:tab w:val="right" w:leader="dot" w:pos="9579"/>
            </w:tabs>
            <w:spacing w:before="9"/>
            <w:jc w:val="both"/>
          </w:pPr>
          <w:r>
            <w:fldChar w:fldCharType="begin"/>
          </w:r>
          <w:r>
            <w:instrText xml:space="preserve"> HYPERLINK \l "_bookmark11" </w:instrText>
          </w:r>
          <w:r>
            <w:fldChar w:fldCharType="separate"/>
          </w:r>
          <w:r>
            <w:t>FEATURES NOT TO BE</w:t>
          </w:r>
          <w:r>
            <w:rPr>
              <w:spacing w:val="2"/>
            </w:rPr>
            <w:t xml:space="preserve"> </w:t>
          </w:r>
          <w:r>
            <w:t>TESTED</w:t>
          </w:r>
          <w:r>
            <w:tab/>
          </w:r>
          <w:r>
            <w:t>10</w:t>
          </w:r>
          <w:r>
            <w:fldChar w:fldCharType="end"/>
          </w:r>
        </w:p>
        <w:p>
          <w:pPr>
            <w:pStyle w:val="11"/>
            <w:numPr>
              <w:ilvl w:val="0"/>
              <w:numId w:val="1"/>
            </w:numPr>
            <w:tabs>
              <w:tab w:val="left" w:pos="580"/>
              <w:tab w:val="right" w:leader="dot" w:pos="9579"/>
            </w:tabs>
            <w:spacing w:line="258" w:lineRule="exact"/>
            <w:jc w:val="both"/>
          </w:pPr>
          <w:r>
            <w:fldChar w:fldCharType="begin"/>
          </w:r>
          <w:r>
            <w:instrText xml:space="preserve"> HYPERLINK \l "_bookmark12" </w:instrText>
          </w:r>
          <w:r>
            <w:fldChar w:fldCharType="separate"/>
          </w:r>
          <w:r>
            <w:t>TESTING</w:t>
          </w:r>
          <w:r>
            <w:rPr>
              <w:spacing w:val="-2"/>
            </w:rPr>
            <w:t xml:space="preserve"> </w:t>
          </w:r>
          <w:r>
            <w:t>APPROACH</w:t>
          </w:r>
          <w:r>
            <w:tab/>
          </w:r>
          <w:r>
            <w:t>10</w:t>
          </w:r>
          <w:r>
            <w:fldChar w:fldCharType="end"/>
          </w:r>
        </w:p>
        <w:p>
          <w:pPr>
            <w:pStyle w:val="12"/>
            <w:numPr>
              <w:ilvl w:val="1"/>
              <w:numId w:val="1"/>
            </w:numPr>
            <w:tabs>
              <w:tab w:val="left" w:pos="1100"/>
              <w:tab w:val="left" w:pos="1101"/>
              <w:tab w:val="right" w:leader="dot" w:pos="9580"/>
            </w:tabs>
            <w:ind w:hanging="613"/>
            <w:jc w:val="both"/>
          </w:pPr>
          <w:r>
            <w:fldChar w:fldCharType="begin"/>
          </w:r>
          <w:r>
            <w:instrText xml:space="preserve"> HYPERLINK \l "_bookmark13" </w:instrText>
          </w:r>
          <w:r>
            <w:fldChar w:fldCharType="separate"/>
          </w:r>
          <w:r>
            <w:t>Testing</w:t>
          </w:r>
          <w:r>
            <w:rPr>
              <w:spacing w:val="-1"/>
            </w:rPr>
            <w:t xml:space="preserve"> </w:t>
          </w:r>
          <w:r>
            <w:t>Levels</w:t>
          </w:r>
          <w:r>
            <w:tab/>
          </w:r>
          <w:r>
            <w:t>10</w:t>
          </w:r>
          <w:r>
            <w:fldChar w:fldCharType="end"/>
          </w:r>
        </w:p>
        <w:p>
          <w:pPr>
            <w:pStyle w:val="12"/>
            <w:numPr>
              <w:ilvl w:val="1"/>
              <w:numId w:val="1"/>
            </w:numPr>
            <w:tabs>
              <w:tab w:val="left" w:pos="1100"/>
              <w:tab w:val="left" w:pos="1101"/>
              <w:tab w:val="right" w:leader="dot" w:pos="9577"/>
            </w:tabs>
            <w:spacing w:line="234" w:lineRule="exact"/>
            <w:ind w:hanging="613"/>
            <w:jc w:val="both"/>
          </w:pPr>
          <w:r>
            <w:fldChar w:fldCharType="begin"/>
          </w:r>
          <w:r>
            <w:instrText xml:space="preserve"> HYPERLINK \l "_bookmark14" </w:instrText>
          </w:r>
          <w:r>
            <w:fldChar w:fldCharType="separate"/>
          </w:r>
          <w:r>
            <w:t>Test</w:t>
          </w:r>
          <w:r>
            <w:rPr>
              <w:spacing w:val="-3"/>
            </w:rPr>
            <w:t xml:space="preserve"> </w:t>
          </w:r>
          <w:r>
            <w:t>Tools</w:t>
          </w:r>
          <w:r>
            <w:tab/>
          </w:r>
          <w:r>
            <w:t>12</w:t>
          </w:r>
          <w:r>
            <w:fldChar w:fldCharType="end"/>
          </w:r>
        </w:p>
        <w:p>
          <w:pPr>
            <w:pStyle w:val="12"/>
            <w:numPr>
              <w:ilvl w:val="1"/>
              <w:numId w:val="1"/>
            </w:numPr>
            <w:tabs>
              <w:tab w:val="left" w:pos="1100"/>
              <w:tab w:val="left" w:pos="1101"/>
              <w:tab w:val="right" w:leader="dot" w:pos="9577"/>
            </w:tabs>
            <w:spacing w:line="250" w:lineRule="exact"/>
            <w:ind w:hanging="613"/>
            <w:jc w:val="both"/>
          </w:pPr>
          <w:r>
            <w:fldChar w:fldCharType="begin"/>
          </w:r>
          <w:r>
            <w:instrText xml:space="preserve"> HYPERLINK \l "_bookmark15" </w:instrText>
          </w:r>
          <w:r>
            <w:fldChar w:fldCharType="separate"/>
          </w:r>
          <w:r>
            <w:t>Meetings</w:t>
          </w:r>
          <w:r>
            <w:tab/>
          </w:r>
          <w:r>
            <w:t>13</w:t>
          </w:r>
          <w:r>
            <w:fldChar w:fldCharType="end"/>
          </w:r>
        </w:p>
        <w:p>
          <w:pPr>
            <w:pStyle w:val="11"/>
            <w:numPr>
              <w:ilvl w:val="0"/>
              <w:numId w:val="1"/>
            </w:numPr>
            <w:tabs>
              <w:tab w:val="left" w:pos="580"/>
              <w:tab w:val="right" w:leader="dot" w:pos="9577"/>
            </w:tabs>
            <w:spacing w:before="142"/>
            <w:jc w:val="both"/>
          </w:pPr>
          <w:r>
            <w:fldChar w:fldCharType="begin"/>
          </w:r>
          <w:r>
            <w:instrText xml:space="preserve"> HYPERLINK \l "_bookmark16" </w:instrText>
          </w:r>
          <w:r>
            <w:fldChar w:fldCharType="separate"/>
          </w:r>
          <w:r>
            <w:t>TEST</w:t>
          </w:r>
          <w:r>
            <w:rPr>
              <w:spacing w:val="1"/>
            </w:rPr>
            <w:t xml:space="preserve"> </w:t>
          </w:r>
          <w:r>
            <w:t>CASES/TEST</w:t>
          </w:r>
          <w:r>
            <w:rPr>
              <w:spacing w:val="2"/>
            </w:rPr>
            <w:t xml:space="preserve"> </w:t>
          </w:r>
          <w:r>
            <w:t>ITEMS</w:t>
          </w:r>
          <w:r>
            <w:tab/>
          </w:r>
          <w:r>
            <w:t>14</w:t>
          </w:r>
          <w:r>
            <w:fldChar w:fldCharType="end"/>
          </w:r>
        </w:p>
        <w:p>
          <w:pPr>
            <w:pStyle w:val="11"/>
            <w:numPr>
              <w:ilvl w:val="0"/>
              <w:numId w:val="1"/>
            </w:numPr>
            <w:tabs>
              <w:tab w:val="left" w:pos="580"/>
              <w:tab w:val="right" w:leader="dot" w:pos="9577"/>
            </w:tabs>
            <w:jc w:val="both"/>
          </w:pPr>
          <w:r>
            <w:fldChar w:fldCharType="begin"/>
          </w:r>
          <w:r>
            <w:instrText xml:space="preserve"> HYPERLINK \l "_bookmark17" </w:instrText>
          </w:r>
          <w:r>
            <w:fldChar w:fldCharType="separate"/>
          </w:r>
          <w:r>
            <w:t>ITEM</w:t>
          </w:r>
          <w:r>
            <w:rPr>
              <w:spacing w:val="-1"/>
            </w:rPr>
            <w:t xml:space="preserve"> </w:t>
          </w:r>
          <w:r>
            <w:t>PASS/FAIL</w:t>
          </w:r>
          <w:r>
            <w:rPr>
              <w:spacing w:val="2"/>
            </w:rPr>
            <w:t xml:space="preserve"> </w:t>
          </w:r>
          <w:r>
            <w:t>CRITERIA</w:t>
          </w:r>
          <w:r>
            <w:tab/>
          </w:r>
          <w:r>
            <w:t>18</w:t>
          </w:r>
          <w:r>
            <w:fldChar w:fldCharType="end"/>
          </w:r>
        </w:p>
        <w:p>
          <w:pPr>
            <w:pStyle w:val="11"/>
            <w:numPr>
              <w:ilvl w:val="0"/>
              <w:numId w:val="1"/>
            </w:numPr>
            <w:tabs>
              <w:tab w:val="left" w:pos="580"/>
              <w:tab w:val="right" w:leader="dot" w:pos="9577"/>
            </w:tabs>
            <w:spacing w:before="5"/>
            <w:jc w:val="both"/>
          </w:pPr>
          <w:r>
            <w:fldChar w:fldCharType="begin"/>
          </w:r>
          <w:r>
            <w:instrText xml:space="preserve"> HYPERLINK \l "_bookmark18" </w:instrText>
          </w:r>
          <w:r>
            <w:fldChar w:fldCharType="separate"/>
          </w:r>
          <w:r>
            <w:t>TEST</w:t>
          </w:r>
          <w:r>
            <w:rPr>
              <w:spacing w:val="1"/>
            </w:rPr>
            <w:t xml:space="preserve"> </w:t>
          </w:r>
          <w:r>
            <w:t>DELIVERABLES</w:t>
          </w:r>
          <w:r>
            <w:tab/>
          </w:r>
          <w:r>
            <w:t>18</w:t>
          </w:r>
          <w:r>
            <w:fldChar w:fldCharType="end"/>
          </w:r>
        </w:p>
        <w:p>
          <w:pPr>
            <w:pStyle w:val="11"/>
            <w:numPr>
              <w:ilvl w:val="0"/>
              <w:numId w:val="1"/>
            </w:numPr>
            <w:tabs>
              <w:tab w:val="left" w:pos="580"/>
              <w:tab w:val="right" w:leader="dot" w:pos="9577"/>
            </w:tabs>
            <w:spacing w:before="5"/>
            <w:jc w:val="both"/>
          </w:pPr>
          <w:r>
            <w:fldChar w:fldCharType="begin"/>
          </w:r>
          <w:r>
            <w:instrText xml:space="preserve"> HYPERLINK \l "_bookmark19" </w:instrText>
          </w:r>
          <w:r>
            <w:fldChar w:fldCharType="separate"/>
          </w:r>
          <w:r>
            <w:t>STAFFING AND</w:t>
          </w:r>
          <w:r>
            <w:rPr>
              <w:spacing w:val="-1"/>
            </w:rPr>
            <w:t xml:space="preserve"> </w:t>
          </w:r>
          <w:r>
            <w:t>TRAINING</w:t>
          </w:r>
          <w:r>
            <w:rPr>
              <w:spacing w:val="-1"/>
            </w:rPr>
            <w:t xml:space="preserve"> </w:t>
          </w:r>
          <w:r>
            <w:t>NEEDS</w:t>
          </w:r>
          <w:r>
            <w:tab/>
          </w:r>
          <w:r>
            <w:t>18</w:t>
          </w:r>
          <w:r>
            <w:fldChar w:fldCharType="end"/>
          </w:r>
        </w:p>
        <w:p>
          <w:pPr>
            <w:pStyle w:val="11"/>
            <w:numPr>
              <w:ilvl w:val="0"/>
              <w:numId w:val="1"/>
            </w:numPr>
            <w:tabs>
              <w:tab w:val="left" w:pos="580"/>
              <w:tab w:val="right" w:leader="dot" w:pos="9577"/>
            </w:tabs>
            <w:jc w:val="both"/>
          </w:pPr>
          <w:r>
            <w:fldChar w:fldCharType="begin"/>
          </w:r>
          <w:r>
            <w:instrText xml:space="preserve"> HYPERLINK \l "_bookmark20" </w:instrText>
          </w:r>
          <w:r>
            <w:fldChar w:fldCharType="separate"/>
          </w:r>
          <w:r>
            <w:t>RESPONSIBILITIES</w:t>
          </w:r>
          <w:r>
            <w:tab/>
          </w:r>
          <w:r>
            <w:t>19</w:t>
          </w:r>
          <w:r>
            <w:fldChar w:fldCharType="end"/>
          </w:r>
        </w:p>
        <w:p>
          <w:pPr>
            <w:pStyle w:val="11"/>
            <w:numPr>
              <w:ilvl w:val="0"/>
              <w:numId w:val="1"/>
            </w:numPr>
            <w:tabs>
              <w:tab w:val="left" w:pos="580"/>
              <w:tab w:val="right" w:leader="dot" w:pos="9577"/>
            </w:tabs>
            <w:spacing w:before="5"/>
            <w:jc w:val="both"/>
          </w:pPr>
          <w:r>
            <w:fldChar w:fldCharType="begin"/>
          </w:r>
          <w:r>
            <w:instrText xml:space="preserve"> HYPERLINK \l "_bookmark21" </w:instrText>
          </w:r>
          <w:r>
            <w:fldChar w:fldCharType="separate"/>
          </w:r>
          <w:r>
            <w:t>TESTING</w:t>
          </w:r>
          <w:r>
            <w:rPr>
              <w:spacing w:val="-2"/>
            </w:rPr>
            <w:t xml:space="preserve"> </w:t>
          </w:r>
          <w:r>
            <w:t>SCHEDULE</w:t>
          </w:r>
          <w:r>
            <w:tab/>
          </w:r>
          <w:r>
            <w:t>20</w:t>
          </w:r>
          <w:r>
            <w:fldChar w:fldCharType="end"/>
          </w:r>
        </w:p>
        <w:p>
          <w:pPr>
            <w:pStyle w:val="11"/>
            <w:numPr>
              <w:ilvl w:val="0"/>
              <w:numId w:val="1"/>
            </w:numPr>
            <w:tabs>
              <w:tab w:val="left" w:pos="580"/>
              <w:tab w:val="right" w:leader="dot" w:pos="9577"/>
            </w:tabs>
            <w:spacing w:before="5"/>
            <w:jc w:val="both"/>
          </w:pPr>
          <w:r>
            <w:fldChar w:fldCharType="begin"/>
          </w:r>
          <w:r>
            <w:instrText xml:space="preserve"> HYPERLINK \l "_bookmark22" </w:instrText>
          </w:r>
          <w:r>
            <w:fldChar w:fldCharType="separate"/>
          </w:r>
          <w:r>
            <w:t>PLANNING RISKS AND</w:t>
          </w:r>
          <w:r>
            <w:rPr>
              <w:spacing w:val="1"/>
            </w:rPr>
            <w:t xml:space="preserve"> </w:t>
          </w:r>
          <w:r>
            <w:t>CONTINGENCIES</w:t>
          </w:r>
          <w:r>
            <w:tab/>
          </w:r>
          <w:r>
            <w:t>20</w:t>
          </w:r>
          <w:r>
            <w:fldChar w:fldCharType="end"/>
          </w:r>
        </w:p>
        <w:p>
          <w:pPr>
            <w:pStyle w:val="11"/>
            <w:numPr>
              <w:ilvl w:val="0"/>
              <w:numId w:val="1"/>
            </w:numPr>
            <w:tabs>
              <w:tab w:val="left" w:pos="580"/>
              <w:tab w:val="right" w:leader="dot" w:pos="9577"/>
            </w:tabs>
            <w:jc w:val="both"/>
          </w:pPr>
          <w:r>
            <w:fldChar w:fldCharType="begin"/>
          </w:r>
          <w:r>
            <w:instrText xml:space="preserve"> HYPERLINK \l "_bookmark23" </w:instrText>
          </w:r>
          <w:r>
            <w:fldChar w:fldCharType="separate"/>
          </w:r>
          <w:r>
            <w:t>APROVALS</w:t>
          </w:r>
          <w:r>
            <w:tab/>
          </w:r>
          <w:r>
            <w:t>20</w:t>
          </w:r>
          <w:r>
            <w:fldChar w:fldCharType="end"/>
          </w:r>
        </w:p>
      </w:sdtContent>
    </w:sdt>
    <w:p>
      <w:pPr>
        <w:pStyle w:val="7"/>
        <w:jc w:val="both"/>
        <w:rPr>
          <w:sz w:val="26"/>
        </w:rPr>
      </w:pPr>
    </w:p>
    <w:p>
      <w:pPr>
        <w:pStyle w:val="7"/>
        <w:jc w:val="both"/>
        <w:rPr>
          <w:rFonts w:ascii="Calibri" w:hAnsi="Calibri" w:cs="Calibri"/>
          <w:sz w:val="26"/>
        </w:rPr>
      </w:pPr>
    </w:p>
    <w:p>
      <w:pPr>
        <w:pStyle w:val="7"/>
        <w:jc w:val="both"/>
        <w:rPr>
          <w:rFonts w:ascii="Calibri" w:hAnsi="Calibri" w:cs="Calibri"/>
          <w:sz w:val="26"/>
        </w:rPr>
      </w:pPr>
    </w:p>
    <w:p>
      <w:pPr>
        <w:pStyle w:val="7"/>
        <w:spacing w:before="11"/>
        <w:jc w:val="both"/>
        <w:rPr>
          <w:rFonts w:ascii="Calibri" w:hAnsi="Calibri" w:cs="Calibri"/>
          <w:sz w:val="35"/>
        </w:rPr>
      </w:pPr>
    </w:p>
    <w:p>
      <w:pPr>
        <w:pStyle w:val="7"/>
        <w:ind w:left="220"/>
        <w:jc w:val="both"/>
        <w:rPr>
          <w:rFonts w:ascii="Calibri" w:hAnsi="Calibri" w:cs="Calibri"/>
        </w:rPr>
      </w:pPr>
      <w:bookmarkStart w:id="0" w:name="_bookmark0"/>
      <w:bookmarkEnd w:id="0"/>
      <w:bookmarkStart w:id="1" w:name="Revision_History"/>
      <w:bookmarkEnd w:id="1"/>
      <w:r>
        <w:rPr>
          <w:rFonts w:ascii="Calibri" w:hAnsi="Calibri" w:cs="Calibri"/>
        </w:rPr>
        <w:t>Revision History</w:t>
      </w:r>
    </w:p>
    <w:p>
      <w:pPr>
        <w:pStyle w:val="7"/>
        <w:jc w:val="both"/>
        <w:rPr>
          <w:rFonts w:ascii="Calibri" w:hAnsi="Calibri" w:cs="Calibri"/>
          <w:sz w:val="20"/>
        </w:rPr>
      </w:pPr>
    </w:p>
    <w:p>
      <w:pPr>
        <w:pStyle w:val="7"/>
        <w:spacing w:before="1"/>
        <w:jc w:val="both"/>
        <w:rPr>
          <w:rFonts w:ascii="Calibri" w:hAnsi="Calibri" w:cs="Calibri"/>
          <w:sz w:val="13"/>
        </w:rPr>
      </w:pPr>
    </w:p>
    <w:tbl>
      <w:tblPr>
        <w:tblStyle w:val="6"/>
        <w:tblW w:w="0" w:type="auto"/>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70"/>
        <w:gridCol w:w="1440"/>
        <w:gridCol w:w="2880"/>
        <w:gridCol w:w="3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1170" w:type="dxa"/>
          </w:tcPr>
          <w:p>
            <w:pPr>
              <w:pStyle w:val="15"/>
              <w:spacing w:line="275" w:lineRule="exact"/>
              <w:ind w:left="106"/>
              <w:jc w:val="both"/>
              <w:rPr>
                <w:rFonts w:ascii="Calibri" w:hAnsi="Calibri" w:cs="Calibri"/>
                <w:sz w:val="24"/>
              </w:rPr>
            </w:pPr>
            <w:r>
              <w:rPr>
                <w:rFonts w:ascii="Calibri" w:hAnsi="Calibri" w:cs="Calibri"/>
                <w:sz w:val="24"/>
              </w:rPr>
              <w:t>Revision</w:t>
            </w:r>
          </w:p>
        </w:tc>
        <w:tc>
          <w:tcPr>
            <w:tcW w:w="1440" w:type="dxa"/>
          </w:tcPr>
          <w:p>
            <w:pPr>
              <w:pStyle w:val="15"/>
              <w:spacing w:line="275" w:lineRule="exact"/>
              <w:jc w:val="both"/>
              <w:rPr>
                <w:rFonts w:ascii="Calibri" w:hAnsi="Calibri" w:cs="Calibri"/>
                <w:sz w:val="24"/>
              </w:rPr>
            </w:pPr>
            <w:r>
              <w:rPr>
                <w:rFonts w:ascii="Calibri" w:hAnsi="Calibri" w:cs="Calibri"/>
                <w:sz w:val="24"/>
              </w:rPr>
              <w:t>Date</w:t>
            </w:r>
          </w:p>
        </w:tc>
        <w:tc>
          <w:tcPr>
            <w:tcW w:w="2880" w:type="dxa"/>
          </w:tcPr>
          <w:p>
            <w:pPr>
              <w:pStyle w:val="15"/>
              <w:spacing w:line="275" w:lineRule="exact"/>
              <w:jc w:val="both"/>
              <w:rPr>
                <w:rFonts w:ascii="Calibri" w:hAnsi="Calibri" w:cs="Calibri"/>
                <w:sz w:val="24"/>
              </w:rPr>
            </w:pPr>
            <w:r>
              <w:rPr>
                <w:rFonts w:ascii="Calibri" w:hAnsi="Calibri" w:cs="Calibri"/>
                <w:sz w:val="24"/>
              </w:rPr>
              <w:t>Updated by</w:t>
            </w:r>
          </w:p>
        </w:tc>
        <w:tc>
          <w:tcPr>
            <w:tcW w:w="3690" w:type="dxa"/>
          </w:tcPr>
          <w:p>
            <w:pPr>
              <w:pStyle w:val="15"/>
              <w:spacing w:line="275" w:lineRule="exact"/>
              <w:jc w:val="both"/>
              <w:rPr>
                <w:rFonts w:ascii="Calibri" w:hAnsi="Calibri" w:cs="Calibri"/>
                <w:sz w:val="24"/>
              </w:rPr>
            </w:pPr>
            <w:r>
              <w:rPr>
                <w:rFonts w:ascii="Calibri" w:hAnsi="Calibri" w:cs="Calibri"/>
                <w:sz w:val="24"/>
              </w:rPr>
              <w:t>Update 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1170" w:type="dxa"/>
          </w:tcPr>
          <w:p>
            <w:pPr>
              <w:pStyle w:val="15"/>
              <w:spacing w:line="275" w:lineRule="exact"/>
              <w:ind w:left="106"/>
              <w:jc w:val="both"/>
              <w:rPr>
                <w:rFonts w:ascii="Calibri" w:hAnsi="Calibri" w:cs="Calibri"/>
                <w:sz w:val="24"/>
              </w:rPr>
            </w:pPr>
            <w:r>
              <w:rPr>
                <w:rFonts w:ascii="Calibri" w:hAnsi="Calibri" w:cs="Calibri"/>
                <w:sz w:val="24"/>
              </w:rPr>
              <w:t>0.1</w:t>
            </w:r>
          </w:p>
        </w:tc>
        <w:tc>
          <w:tcPr>
            <w:tcW w:w="1440" w:type="dxa"/>
          </w:tcPr>
          <w:p>
            <w:pPr>
              <w:pStyle w:val="15"/>
              <w:spacing w:line="275" w:lineRule="exact"/>
              <w:jc w:val="both"/>
              <w:rPr>
                <w:rFonts w:ascii="Calibri" w:hAnsi="Calibri" w:cs="Calibri"/>
                <w:sz w:val="24"/>
              </w:rPr>
            </w:pPr>
            <w:r>
              <w:rPr>
                <w:rFonts w:ascii="Calibri" w:hAnsi="Calibri" w:cs="Calibri"/>
                <w:sz w:val="24"/>
              </w:rPr>
              <w:t>2022.04.15</w:t>
            </w:r>
          </w:p>
        </w:tc>
        <w:tc>
          <w:tcPr>
            <w:tcW w:w="2880" w:type="dxa"/>
          </w:tcPr>
          <w:p>
            <w:pPr>
              <w:pStyle w:val="15"/>
              <w:spacing w:line="275" w:lineRule="exact"/>
              <w:jc w:val="both"/>
              <w:rPr>
                <w:rFonts w:ascii="Calibri" w:hAnsi="Calibri" w:cs="Calibri"/>
                <w:sz w:val="24"/>
              </w:rPr>
            </w:pPr>
            <w:r>
              <w:rPr>
                <w:rFonts w:ascii="Calibri" w:hAnsi="Calibri" w:cs="Calibri"/>
                <w:sz w:val="24"/>
              </w:rPr>
              <w:t>Fahim, Abu Talha</w:t>
            </w:r>
          </w:p>
        </w:tc>
        <w:tc>
          <w:tcPr>
            <w:tcW w:w="3690" w:type="dxa"/>
          </w:tcPr>
          <w:p>
            <w:pPr>
              <w:pStyle w:val="15"/>
              <w:spacing w:line="275" w:lineRule="exact"/>
              <w:jc w:val="both"/>
              <w:rPr>
                <w:rFonts w:ascii="Calibri" w:hAnsi="Calibri" w:cs="Calibri"/>
                <w:sz w:val="24"/>
              </w:rPr>
            </w:pPr>
            <w:r>
              <w:rPr>
                <w:rFonts w:ascii="Calibri" w:hAnsi="Calibri" w:cs="Calibri"/>
                <w:sz w:val="24"/>
              </w:rPr>
              <w:t>First Draft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1170" w:type="dxa"/>
          </w:tcPr>
          <w:p>
            <w:pPr>
              <w:pStyle w:val="15"/>
              <w:spacing w:line="274" w:lineRule="exact"/>
              <w:ind w:left="106"/>
              <w:jc w:val="both"/>
              <w:rPr>
                <w:rFonts w:ascii="Calibri" w:hAnsi="Calibri" w:cs="Calibri"/>
                <w:sz w:val="24"/>
              </w:rPr>
            </w:pPr>
            <w:r>
              <w:rPr>
                <w:rFonts w:ascii="Calibri" w:hAnsi="Calibri" w:cs="Calibri"/>
                <w:sz w:val="24"/>
              </w:rPr>
              <w:t>0.2</w:t>
            </w:r>
          </w:p>
        </w:tc>
        <w:tc>
          <w:tcPr>
            <w:tcW w:w="1440" w:type="dxa"/>
          </w:tcPr>
          <w:p>
            <w:pPr>
              <w:pStyle w:val="15"/>
              <w:spacing w:line="274" w:lineRule="exact"/>
              <w:jc w:val="both"/>
              <w:rPr>
                <w:rFonts w:ascii="Calibri" w:hAnsi="Calibri" w:cs="Calibri"/>
                <w:sz w:val="24"/>
              </w:rPr>
            </w:pPr>
            <w:r>
              <w:rPr>
                <w:rFonts w:ascii="Calibri" w:hAnsi="Calibri" w:cs="Calibri"/>
                <w:sz w:val="24"/>
              </w:rPr>
              <w:t>2021.04.17</w:t>
            </w:r>
          </w:p>
        </w:tc>
        <w:tc>
          <w:tcPr>
            <w:tcW w:w="2880" w:type="dxa"/>
          </w:tcPr>
          <w:p>
            <w:pPr>
              <w:pStyle w:val="15"/>
              <w:spacing w:line="274" w:lineRule="exact"/>
              <w:jc w:val="both"/>
              <w:rPr>
                <w:rFonts w:ascii="Calibri" w:hAnsi="Calibri" w:cs="Calibri"/>
                <w:sz w:val="24"/>
              </w:rPr>
            </w:pPr>
            <w:r>
              <w:rPr>
                <w:rFonts w:ascii="Calibri" w:hAnsi="Calibri" w:cs="Calibri"/>
                <w:sz w:val="24"/>
              </w:rPr>
              <w:t>Mahmudul Ikram</w:t>
            </w:r>
          </w:p>
        </w:tc>
        <w:tc>
          <w:tcPr>
            <w:tcW w:w="3690" w:type="dxa"/>
          </w:tcPr>
          <w:p>
            <w:pPr>
              <w:pStyle w:val="15"/>
              <w:spacing w:line="274" w:lineRule="exact"/>
              <w:jc w:val="both"/>
              <w:rPr>
                <w:rFonts w:ascii="Calibri" w:hAnsi="Calibri" w:cs="Calibri"/>
                <w:sz w:val="24"/>
              </w:rPr>
            </w:pPr>
            <w:r>
              <w:rPr>
                <w:rFonts w:ascii="Calibri" w:hAnsi="Calibri" w:cs="Calibri"/>
                <w:sz w:val="24"/>
              </w:rPr>
              <w:t>Second Draft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1170" w:type="dxa"/>
          </w:tcPr>
          <w:p>
            <w:pPr>
              <w:pStyle w:val="15"/>
              <w:ind w:left="0"/>
              <w:jc w:val="both"/>
              <w:rPr>
                <w:rFonts w:ascii="Calibri" w:hAnsi="Calibri" w:cs="Calibri"/>
              </w:rPr>
            </w:pPr>
          </w:p>
        </w:tc>
        <w:tc>
          <w:tcPr>
            <w:tcW w:w="1440" w:type="dxa"/>
          </w:tcPr>
          <w:p>
            <w:pPr>
              <w:pStyle w:val="15"/>
              <w:ind w:left="0"/>
              <w:jc w:val="both"/>
              <w:rPr>
                <w:rFonts w:ascii="Calibri" w:hAnsi="Calibri" w:cs="Calibri"/>
              </w:rPr>
            </w:pPr>
          </w:p>
        </w:tc>
        <w:tc>
          <w:tcPr>
            <w:tcW w:w="2880" w:type="dxa"/>
          </w:tcPr>
          <w:p>
            <w:pPr>
              <w:pStyle w:val="15"/>
              <w:ind w:left="0"/>
              <w:jc w:val="both"/>
              <w:rPr>
                <w:rFonts w:ascii="Calibri" w:hAnsi="Calibri" w:cs="Calibri"/>
              </w:rPr>
            </w:pPr>
          </w:p>
        </w:tc>
        <w:tc>
          <w:tcPr>
            <w:tcW w:w="3690" w:type="dxa"/>
          </w:tcPr>
          <w:p>
            <w:pPr>
              <w:pStyle w:val="15"/>
              <w:ind w:left="0"/>
              <w:jc w:val="both"/>
              <w:rPr>
                <w:rFonts w:ascii="Calibri" w:hAnsi="Calibri" w:cs="Calibri"/>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170" w:type="dxa"/>
          </w:tcPr>
          <w:p>
            <w:pPr>
              <w:pStyle w:val="15"/>
              <w:ind w:left="0"/>
              <w:jc w:val="both"/>
              <w:rPr>
                <w:rFonts w:ascii="Calibri" w:hAnsi="Calibri" w:cs="Calibri"/>
              </w:rPr>
            </w:pPr>
          </w:p>
        </w:tc>
        <w:tc>
          <w:tcPr>
            <w:tcW w:w="1440" w:type="dxa"/>
          </w:tcPr>
          <w:p>
            <w:pPr>
              <w:pStyle w:val="15"/>
              <w:ind w:left="0"/>
              <w:jc w:val="both"/>
              <w:rPr>
                <w:rFonts w:ascii="Calibri" w:hAnsi="Calibri" w:cs="Calibri"/>
              </w:rPr>
            </w:pPr>
          </w:p>
        </w:tc>
        <w:tc>
          <w:tcPr>
            <w:tcW w:w="2880" w:type="dxa"/>
          </w:tcPr>
          <w:p>
            <w:pPr>
              <w:pStyle w:val="15"/>
              <w:ind w:left="0"/>
              <w:jc w:val="both"/>
              <w:rPr>
                <w:rFonts w:ascii="Calibri" w:hAnsi="Calibri" w:cs="Calibri"/>
              </w:rPr>
            </w:pPr>
          </w:p>
        </w:tc>
        <w:tc>
          <w:tcPr>
            <w:tcW w:w="3690" w:type="dxa"/>
          </w:tcPr>
          <w:p>
            <w:pPr>
              <w:pStyle w:val="15"/>
              <w:ind w:left="0"/>
              <w:jc w:val="both"/>
              <w:rPr>
                <w:rFonts w:ascii="Calibri" w:hAnsi="Calibri" w:cs="Calibri"/>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1170" w:type="dxa"/>
          </w:tcPr>
          <w:p>
            <w:pPr>
              <w:pStyle w:val="15"/>
              <w:ind w:left="0"/>
              <w:jc w:val="both"/>
              <w:rPr>
                <w:rFonts w:ascii="Calibri" w:hAnsi="Calibri" w:cs="Calibri"/>
              </w:rPr>
            </w:pPr>
          </w:p>
        </w:tc>
        <w:tc>
          <w:tcPr>
            <w:tcW w:w="1440" w:type="dxa"/>
          </w:tcPr>
          <w:p>
            <w:pPr>
              <w:pStyle w:val="15"/>
              <w:ind w:left="0"/>
              <w:jc w:val="both"/>
              <w:rPr>
                <w:rFonts w:ascii="Calibri" w:hAnsi="Calibri" w:cs="Calibri"/>
              </w:rPr>
            </w:pPr>
          </w:p>
        </w:tc>
        <w:tc>
          <w:tcPr>
            <w:tcW w:w="2880" w:type="dxa"/>
          </w:tcPr>
          <w:p>
            <w:pPr>
              <w:pStyle w:val="15"/>
              <w:ind w:left="0"/>
              <w:jc w:val="both"/>
              <w:rPr>
                <w:rFonts w:ascii="Calibri" w:hAnsi="Calibri" w:cs="Calibri"/>
              </w:rPr>
            </w:pPr>
          </w:p>
        </w:tc>
        <w:tc>
          <w:tcPr>
            <w:tcW w:w="3690" w:type="dxa"/>
          </w:tcPr>
          <w:p>
            <w:pPr>
              <w:pStyle w:val="15"/>
              <w:ind w:left="0"/>
              <w:jc w:val="both"/>
              <w:rPr>
                <w:rFonts w:ascii="Calibri" w:hAnsi="Calibri" w:cs="Calibri"/>
              </w:rPr>
            </w:pPr>
          </w:p>
        </w:tc>
      </w:tr>
    </w:tbl>
    <w:p>
      <w:pPr>
        <w:jc w:val="both"/>
        <w:rPr>
          <w:rFonts w:ascii="Calibri" w:hAnsi="Calibri" w:cs="Calibri"/>
        </w:rPr>
        <w:sectPr>
          <w:pgSz w:w="12240" w:h="15840"/>
          <w:pgMar w:top="1360" w:right="620" w:bottom="280" w:left="1220" w:header="720" w:footer="720" w:gutter="0"/>
          <w:cols w:space="720" w:num="1"/>
        </w:sectPr>
      </w:pPr>
    </w:p>
    <w:p>
      <w:pPr>
        <w:pStyle w:val="4"/>
        <w:tabs>
          <w:tab w:val="left" w:pos="621"/>
        </w:tabs>
        <w:spacing w:before="80"/>
        <w:ind w:left="219" w:firstLine="0"/>
        <w:jc w:val="both"/>
        <w:rPr>
          <w:b w:val="0"/>
        </w:rPr>
      </w:pPr>
      <w:bookmarkStart w:id="2" w:name="1.TEST_PLAN_IDENTIFIER:"/>
      <w:bookmarkEnd w:id="2"/>
      <w:bookmarkStart w:id="3" w:name="_bookmark1"/>
      <w:bookmarkEnd w:id="3"/>
      <w:r>
        <w:rPr>
          <w:rFonts w:ascii="Calibri" w:hAnsi="Calibri" w:cs="Calibri"/>
        </w:rPr>
        <w:t>1.</w:t>
      </w:r>
      <w:r>
        <w:t xml:space="preserve"> TEST PLAN IDENTIFIER:</w:t>
      </w:r>
    </w:p>
    <w:p>
      <w:pPr>
        <w:pStyle w:val="7"/>
        <w:spacing w:before="2"/>
        <w:jc w:val="both"/>
        <w:rPr>
          <w:rFonts w:ascii="Calibri" w:hAnsi="Calibri" w:cs="Calibri"/>
          <w:sz w:val="25"/>
        </w:rPr>
      </w:pPr>
    </w:p>
    <w:p>
      <w:pPr>
        <w:pStyle w:val="7"/>
        <w:spacing w:before="2"/>
        <w:jc w:val="both"/>
        <w:rPr>
          <w:rFonts w:ascii="Calibri" w:hAnsi="Calibri" w:cs="Calibri"/>
          <w:sz w:val="25"/>
        </w:rPr>
      </w:pPr>
    </w:p>
    <w:p>
      <w:pPr>
        <w:pStyle w:val="4"/>
        <w:numPr>
          <w:ilvl w:val="0"/>
          <w:numId w:val="2"/>
        </w:numPr>
        <w:tabs>
          <w:tab w:val="left" w:pos="621"/>
        </w:tabs>
        <w:spacing w:before="1"/>
        <w:jc w:val="both"/>
      </w:pPr>
      <w:bookmarkStart w:id="4" w:name="_bookmark2"/>
      <w:bookmarkEnd w:id="4"/>
      <w:bookmarkStart w:id="5" w:name="2.REFERENCES"/>
      <w:bookmarkEnd w:id="5"/>
      <w:r>
        <w:t>REFERENCES:</w:t>
      </w:r>
    </w:p>
    <w:p>
      <w:pPr>
        <w:pStyle w:val="7"/>
        <w:spacing w:before="4"/>
        <w:jc w:val="both"/>
        <w:rPr>
          <w:b/>
          <w:sz w:val="32"/>
        </w:rPr>
      </w:pPr>
    </w:p>
    <w:p>
      <w:pPr>
        <w:pStyle w:val="7"/>
        <w:tabs>
          <w:tab w:val="left" w:pos="939"/>
        </w:tabs>
        <w:ind w:left="580"/>
        <w:jc w:val="both"/>
        <w:rPr>
          <w:rFonts w:ascii="Calibri" w:hAnsi="Calibri" w:cs="Calibri"/>
        </w:rPr>
      </w:pPr>
      <w:r>
        <w:rPr>
          <w:rFonts w:ascii="Calibri" w:hAnsi="Calibri" w:cs="Calibri"/>
        </w:rPr>
        <w:tab/>
      </w:r>
      <w:r>
        <w:rPr>
          <w:rFonts w:ascii="Calibri" w:hAnsi="Calibri" w:cs="Calibri"/>
        </w:rPr>
        <w:t>None</w:t>
      </w:r>
    </w:p>
    <w:p>
      <w:pPr>
        <w:pStyle w:val="7"/>
        <w:jc w:val="both"/>
        <w:rPr>
          <w:rFonts w:ascii="Calibri" w:hAnsi="Calibri" w:cs="Calibri"/>
          <w:sz w:val="28"/>
        </w:rPr>
      </w:pPr>
    </w:p>
    <w:p>
      <w:pPr>
        <w:pStyle w:val="7"/>
        <w:spacing w:before="5"/>
        <w:jc w:val="both"/>
        <w:rPr>
          <w:rFonts w:ascii="Calibri" w:hAnsi="Calibri" w:cs="Calibri"/>
          <w:sz w:val="25"/>
        </w:rPr>
      </w:pPr>
    </w:p>
    <w:p>
      <w:pPr>
        <w:pStyle w:val="4"/>
        <w:numPr>
          <w:ilvl w:val="0"/>
          <w:numId w:val="2"/>
        </w:numPr>
        <w:tabs>
          <w:tab w:val="left" w:pos="621"/>
        </w:tabs>
        <w:spacing w:line="592" w:lineRule="auto"/>
        <w:ind w:right="6884"/>
        <w:jc w:val="both"/>
      </w:pPr>
      <w:bookmarkStart w:id="6" w:name="3.INTRODUCTION"/>
      <w:bookmarkEnd w:id="6"/>
      <w:bookmarkStart w:id="7" w:name="_bookmark3"/>
      <w:bookmarkEnd w:id="7"/>
      <w:r>
        <w:t>Introduction</w:t>
      </w:r>
    </w:p>
    <w:p>
      <w:pPr>
        <w:pStyle w:val="4"/>
        <w:tabs>
          <w:tab w:val="left" w:pos="621"/>
        </w:tabs>
        <w:spacing w:line="592" w:lineRule="auto"/>
        <w:ind w:left="0" w:right="6884" w:firstLine="240" w:firstLineChars="100"/>
        <w:jc w:val="both"/>
        <w:rPr>
          <w:rFonts w:ascii="Calibri" w:hAnsi="Calibri" w:cs="Calibri"/>
        </w:rPr>
      </w:pPr>
      <w:r>
        <w:rPr>
          <w:rFonts w:ascii="Calibri" w:hAnsi="Calibri" w:cs="Calibri"/>
        </w:rPr>
        <w:t>Background to the</w:t>
      </w:r>
      <w:r>
        <w:rPr>
          <w:rFonts w:ascii="Calibri" w:hAnsi="Calibri" w:cs="Calibri"/>
          <w:spacing w:val="-10"/>
        </w:rPr>
        <w:t xml:space="preserve"> </w:t>
      </w:r>
      <w:r>
        <w:rPr>
          <w:rFonts w:ascii="Calibri" w:hAnsi="Calibri" w:cs="Calibri"/>
        </w:rPr>
        <w:t>Problem</w:t>
      </w:r>
    </w:p>
    <w:p>
      <w:pPr>
        <w:pStyle w:val="7"/>
        <w:spacing w:before="14" w:line="360" w:lineRule="auto"/>
        <w:ind w:left="240" w:leftChars="109" w:right="782"/>
        <w:jc w:val="both"/>
        <w:rPr>
          <w:rFonts w:ascii="Calibri" w:hAnsi="Calibri" w:cs="Calibri"/>
        </w:rPr>
      </w:pPr>
      <w:r>
        <w:rPr>
          <w:rFonts w:ascii="Calibri" w:hAnsi="Calibri" w:cs="Calibri"/>
        </w:rPr>
        <w:t xml:space="preserve">Nowadays, it is common to find that a lot of information is requested when discussing a project with two organizations. When the project is completed, the organization that performs the work is required to provide a large amount of information and documents, such as PDF, picture, video, doc file, and so on. And when I take that information, I show a lot of patience, and after giving a lot of information, I give it all at once, which is required to start the project. As a result, such documents will be required in the future by another firm. It is also obvious that exchanging this paper is a waste of time. The Form Explore concept was developed to address this issue.It's a very simple solution, similar to many Google forms, but it comes with a lot of security and benefits that we believe will make dealing with this problem much easier. </w:t>
      </w:r>
    </w:p>
    <w:p>
      <w:pPr>
        <w:pStyle w:val="7"/>
        <w:spacing w:before="4"/>
        <w:jc w:val="both"/>
        <w:rPr>
          <w:rFonts w:ascii="Calibri" w:hAnsi="Calibri" w:cs="Calibri"/>
        </w:rPr>
      </w:pPr>
    </w:p>
    <w:p>
      <w:pPr>
        <w:pStyle w:val="4"/>
        <w:jc w:val="both"/>
        <w:rPr>
          <w:rFonts w:ascii="Calibri" w:hAnsi="Calibri" w:cs="Calibri"/>
        </w:rPr>
      </w:pPr>
      <w:bookmarkStart w:id="8" w:name="_bookmark5"/>
      <w:bookmarkEnd w:id="8"/>
      <w:bookmarkStart w:id="9" w:name="Solution_to_the_Problem"/>
      <w:bookmarkEnd w:id="9"/>
      <w:r>
        <w:rPr>
          <w:rFonts w:ascii="Calibri" w:hAnsi="Calibri" w:cs="Calibri"/>
        </w:rPr>
        <w:t>Solution to the Problem</w:t>
      </w:r>
    </w:p>
    <w:p>
      <w:pPr>
        <w:jc w:val="both"/>
        <w:rPr>
          <w:rFonts w:ascii="Calibri" w:hAnsi="Calibri" w:cs="Calibri"/>
        </w:rPr>
      </w:pPr>
    </w:p>
    <w:p>
      <w:pPr>
        <w:pStyle w:val="7"/>
        <w:spacing w:line="360" w:lineRule="auto"/>
        <w:ind w:left="220" w:right="786"/>
        <w:jc w:val="both"/>
        <w:rPr>
          <w:rFonts w:ascii="Calibri" w:hAnsi="Calibri" w:cs="Calibri"/>
        </w:rPr>
      </w:pPr>
      <w:r>
        <w:rPr>
          <w:rFonts w:ascii="Calibri" w:hAnsi="Calibri" w:cs="Calibri"/>
        </w:rPr>
        <w:t>Form Explore is a web application that allows you to manage forms. Through which a custom form for the required requirement that the firm is providing them the job can be created so that they can provide all of the necessary information to the development company in that form at the start of the task. The form will not be accepted unless all of the required information is provided. As a result, gathering what is required at the beginning of a project will take less time, which is the primary goal of our project. This solution is correct in our opinion because it allows both parties to verify. Furthermore, both companies have the necessary data security in place. Google Forms can now be used to rectify the situation Google Forms can also be used to create custom forms. On the other hand, Google Form has some limitations. They have a 500 KB document memory limit and a 2 MB photo memory limit, as well as customization restrictions and security concerns.</w:t>
      </w:r>
    </w:p>
    <w:p>
      <w:pPr>
        <w:pStyle w:val="7"/>
        <w:spacing w:before="60"/>
        <w:ind w:left="220"/>
        <w:jc w:val="both"/>
        <w:rPr>
          <w:rFonts w:ascii="Calibri" w:hAnsi="Calibri" w:cs="Calibri"/>
        </w:rPr>
      </w:pPr>
      <w:r>
        <w:rPr>
          <w:rFonts w:ascii="Calibri" w:hAnsi="Calibri" w:cs="Calibri"/>
        </w:rPr>
        <w:t>The concept of  Form Explore has been brought to solve these problems.</w:t>
      </w:r>
    </w:p>
    <w:p>
      <w:pPr>
        <w:pStyle w:val="7"/>
        <w:jc w:val="both"/>
        <w:rPr>
          <w:rFonts w:ascii="Calibri" w:hAnsi="Calibri" w:cs="Calibri"/>
          <w:sz w:val="26"/>
        </w:rPr>
      </w:pPr>
    </w:p>
    <w:p>
      <w:pPr>
        <w:pStyle w:val="4"/>
        <w:tabs>
          <w:tab w:val="left" w:pos="621"/>
        </w:tabs>
        <w:ind w:left="0" w:firstLine="0"/>
        <w:jc w:val="both"/>
        <w:rPr>
          <w:rFonts w:ascii="Calibri" w:hAnsi="Calibri" w:cs="Calibri"/>
        </w:rPr>
      </w:pPr>
      <w:bookmarkStart w:id="10" w:name="4.REQUEIREMNT_SPECIFICATION"/>
      <w:bookmarkEnd w:id="10"/>
      <w:bookmarkStart w:id="11" w:name="_bookmark6"/>
      <w:bookmarkEnd w:id="11"/>
    </w:p>
    <w:p>
      <w:pPr>
        <w:pStyle w:val="4"/>
        <w:tabs>
          <w:tab w:val="left" w:pos="621"/>
        </w:tabs>
        <w:ind w:left="0" w:firstLine="0"/>
        <w:jc w:val="both"/>
        <w:rPr>
          <w:rFonts w:ascii="Calibri" w:hAnsi="Calibri" w:cs="Calibri"/>
        </w:rPr>
      </w:pPr>
      <w:r>
        <w:rPr>
          <w:rFonts w:ascii="Calibri" w:hAnsi="Calibri" w:cs="Calibri"/>
        </w:rPr>
        <w:t>4. REQUEIREMENT</w:t>
      </w:r>
      <w:r>
        <w:rPr>
          <w:rFonts w:ascii="Calibri" w:hAnsi="Calibri" w:cs="Calibri"/>
          <w:spacing w:val="-1"/>
        </w:rPr>
        <w:t xml:space="preserve"> </w:t>
      </w:r>
      <w:r>
        <w:rPr>
          <w:rFonts w:ascii="Calibri" w:hAnsi="Calibri" w:cs="Calibri"/>
        </w:rPr>
        <w:t>SPECIFICATION</w:t>
      </w:r>
    </w:p>
    <w:p>
      <w:pPr>
        <w:pStyle w:val="7"/>
        <w:spacing w:before="10"/>
        <w:jc w:val="both"/>
        <w:rPr>
          <w:rFonts w:ascii="Calibri" w:hAnsi="Calibri" w:cs="Calibri"/>
          <w:b/>
          <w:sz w:val="35"/>
        </w:rPr>
      </w:pPr>
    </w:p>
    <w:p>
      <w:pPr>
        <w:pStyle w:val="4"/>
        <w:tabs>
          <w:tab w:val="left" w:pos="789"/>
        </w:tabs>
        <w:spacing w:before="1"/>
        <w:ind w:left="219" w:firstLine="0"/>
        <w:jc w:val="both"/>
        <w:rPr>
          <w:rFonts w:ascii="Calibri" w:hAnsi="Calibri" w:cs="Calibri"/>
        </w:rPr>
      </w:pPr>
      <w:bookmarkStart w:id="12" w:name="_bookmark7"/>
      <w:bookmarkEnd w:id="12"/>
      <w:bookmarkStart w:id="13" w:name="4.1System_Features"/>
      <w:bookmarkEnd w:id="13"/>
      <w:r>
        <w:rPr>
          <w:rFonts w:ascii="Calibri" w:hAnsi="Calibri" w:cs="Calibri"/>
        </w:rPr>
        <w:t>4.1  System</w:t>
      </w:r>
      <w:r>
        <w:rPr>
          <w:rFonts w:ascii="Calibri" w:hAnsi="Calibri" w:cs="Calibri"/>
          <w:spacing w:val="-2"/>
        </w:rPr>
        <w:t xml:space="preserve"> </w:t>
      </w:r>
      <w:r>
        <w:rPr>
          <w:rFonts w:ascii="Calibri" w:hAnsi="Calibri" w:cs="Calibri"/>
        </w:rPr>
        <w:t>Features</w:t>
      </w:r>
    </w:p>
    <w:p>
      <w:pPr>
        <w:pStyle w:val="7"/>
        <w:jc w:val="both"/>
        <w:rPr>
          <w:rFonts w:ascii="Calibri" w:hAnsi="Calibri" w:cs="Calibri"/>
          <w:b/>
          <w:sz w:val="28"/>
        </w:rPr>
      </w:pPr>
    </w:p>
    <w:p>
      <w:pPr>
        <w:pStyle w:val="7"/>
        <w:jc w:val="both"/>
        <w:rPr>
          <w:rFonts w:ascii="Calibri" w:hAnsi="Calibri" w:cs="Calibri"/>
          <w:b/>
          <w:sz w:val="28"/>
        </w:rPr>
      </w:pPr>
    </w:p>
    <w:p>
      <w:pPr>
        <w:pStyle w:val="14"/>
        <w:numPr>
          <w:ilvl w:val="2"/>
          <w:numId w:val="3"/>
        </w:numPr>
        <w:tabs>
          <w:tab w:val="left" w:pos="1180"/>
        </w:tabs>
        <w:spacing w:before="184" w:line="360" w:lineRule="auto"/>
        <w:ind w:right="7041" w:firstLine="0"/>
        <w:jc w:val="both"/>
        <w:rPr>
          <w:rFonts w:ascii="Calibri" w:hAnsi="Calibri" w:cs="Calibri"/>
          <w:sz w:val="24"/>
        </w:rPr>
      </w:pPr>
      <w:r>
        <w:rPr>
          <w:rFonts w:ascii="Calibri" w:hAnsi="Calibri" w:cs="Calibri"/>
          <w:sz w:val="24"/>
        </w:rPr>
        <w:t>SystemLogin Functional</w:t>
      </w:r>
      <w:r>
        <w:rPr>
          <w:rFonts w:ascii="Calibri" w:hAnsi="Calibri" w:cs="Calibri"/>
          <w:spacing w:val="11"/>
          <w:sz w:val="24"/>
        </w:rPr>
        <w:t xml:space="preserve"> </w:t>
      </w:r>
      <w:r>
        <w:rPr>
          <w:rFonts w:ascii="Calibri" w:hAnsi="Calibri" w:cs="Calibri"/>
          <w:spacing w:val="-3"/>
          <w:sz w:val="24"/>
        </w:rPr>
        <w:t>Requirements</w:t>
      </w:r>
    </w:p>
    <w:p>
      <w:pPr>
        <w:pStyle w:val="14"/>
        <w:tabs>
          <w:tab w:val="left" w:pos="1300"/>
        </w:tabs>
        <w:spacing w:before="199"/>
        <w:ind w:firstLine="0"/>
        <w:jc w:val="both"/>
        <w:rPr>
          <w:rFonts w:ascii="Calibri" w:hAnsi="Calibri" w:cs="Calibri"/>
          <w:sz w:val="24"/>
        </w:rPr>
      </w:pPr>
      <w:r>
        <w:rPr>
          <w:rFonts w:ascii="Calibri" w:hAnsi="Calibri" w:cs="Calibri"/>
          <w:sz w:val="24"/>
        </w:rPr>
        <w:t>1.1 The software shall allow users to login with their given username and password</w:t>
      </w:r>
    </w:p>
    <w:p>
      <w:pPr>
        <w:pStyle w:val="14"/>
        <w:tabs>
          <w:tab w:val="left" w:pos="1300"/>
        </w:tabs>
        <w:spacing w:before="135" w:line="352" w:lineRule="auto"/>
        <w:ind w:right="1036" w:firstLine="0"/>
        <w:jc w:val="both"/>
        <w:rPr>
          <w:rFonts w:ascii="Calibri" w:hAnsi="Calibri" w:cs="Calibri"/>
          <w:sz w:val="24"/>
        </w:rPr>
      </w:pPr>
      <w:r>
        <w:rPr>
          <w:rFonts w:ascii="Calibri" w:hAnsi="Calibri" w:cs="Calibri"/>
          <w:sz w:val="24"/>
        </w:rPr>
        <w:t>1.2 If the username and/or password has been inserted wrong for more than three</w:t>
      </w:r>
      <w:r>
        <w:rPr>
          <w:rFonts w:ascii="Calibri" w:hAnsi="Calibri" w:cs="Calibri"/>
          <w:spacing w:val="-22"/>
          <w:sz w:val="24"/>
        </w:rPr>
        <w:t xml:space="preserve"> </w:t>
      </w:r>
      <w:r>
        <w:rPr>
          <w:rFonts w:ascii="Calibri" w:hAnsi="Calibri" w:cs="Calibri"/>
          <w:sz w:val="24"/>
        </w:rPr>
        <w:t>times, the random verification code will be generated by the system to retry</w:t>
      </w:r>
      <w:r>
        <w:rPr>
          <w:rFonts w:ascii="Calibri" w:hAnsi="Calibri" w:cs="Calibri"/>
          <w:spacing w:val="-2"/>
          <w:sz w:val="24"/>
        </w:rPr>
        <w:t xml:space="preserve"> </w:t>
      </w:r>
      <w:r>
        <w:rPr>
          <w:rFonts w:ascii="Calibri" w:hAnsi="Calibri" w:cs="Calibri"/>
          <w:sz w:val="24"/>
        </w:rPr>
        <w:t>login.</w:t>
      </w:r>
    </w:p>
    <w:p>
      <w:pPr>
        <w:pStyle w:val="14"/>
        <w:tabs>
          <w:tab w:val="left" w:pos="1300"/>
        </w:tabs>
        <w:spacing w:before="10" w:line="352" w:lineRule="auto"/>
        <w:ind w:right="1155" w:firstLine="0"/>
        <w:jc w:val="both"/>
        <w:rPr>
          <w:rFonts w:ascii="Calibri" w:hAnsi="Calibri" w:cs="Calibri"/>
          <w:sz w:val="24"/>
        </w:rPr>
      </w:pPr>
      <w:r>
        <w:rPr>
          <w:rFonts w:ascii="Calibri" w:hAnsi="Calibri" w:cs="Calibri"/>
          <w:sz w:val="24"/>
        </w:rPr>
        <w:t>1.3 If the number of login attempt exceed its limit (5 times), the system shall block</w:t>
      </w:r>
      <w:r>
        <w:rPr>
          <w:rFonts w:ascii="Calibri" w:hAnsi="Calibri" w:cs="Calibri"/>
          <w:spacing w:val="-24"/>
          <w:sz w:val="24"/>
        </w:rPr>
        <w:t xml:space="preserve"> </w:t>
      </w:r>
      <w:r>
        <w:rPr>
          <w:rFonts w:ascii="Calibri" w:hAnsi="Calibri" w:cs="Calibri"/>
          <w:sz w:val="24"/>
        </w:rPr>
        <w:t>the user account login for one</w:t>
      </w:r>
      <w:r>
        <w:rPr>
          <w:rFonts w:ascii="Calibri" w:hAnsi="Calibri" w:cs="Calibri"/>
          <w:spacing w:val="2"/>
          <w:sz w:val="24"/>
        </w:rPr>
        <w:t xml:space="preserve"> </w:t>
      </w:r>
      <w:r>
        <w:rPr>
          <w:rFonts w:ascii="Calibri" w:hAnsi="Calibri" w:cs="Calibri"/>
          <w:sz w:val="24"/>
        </w:rPr>
        <w:t>hour.</w:t>
      </w:r>
    </w:p>
    <w:p>
      <w:pPr>
        <w:pStyle w:val="7"/>
        <w:spacing w:before="210"/>
        <w:ind w:left="940"/>
        <w:jc w:val="both"/>
        <w:rPr>
          <w:rFonts w:ascii="Calibri" w:hAnsi="Calibri" w:cs="Calibri"/>
        </w:rPr>
      </w:pPr>
      <w:r>
        <w:rPr>
          <w:rFonts w:ascii="Calibri" w:hAnsi="Calibri" w:cs="Calibri"/>
        </w:rPr>
        <w:t>Priority Level: High</w:t>
      </w:r>
    </w:p>
    <w:p>
      <w:pPr>
        <w:pStyle w:val="7"/>
        <w:spacing w:before="136"/>
        <w:ind w:left="940"/>
        <w:jc w:val="both"/>
        <w:rPr>
          <w:rFonts w:ascii="Calibri" w:hAnsi="Calibri" w:cs="Calibri"/>
        </w:rPr>
      </w:pPr>
      <w:r>
        <w:rPr>
          <w:rFonts w:ascii="Calibri" w:hAnsi="Calibri" w:cs="Calibri"/>
        </w:rPr>
        <w:t>Precondition: the user has a valid user id and password</w:t>
      </w:r>
    </w:p>
    <w:p>
      <w:pPr>
        <w:pStyle w:val="7"/>
        <w:spacing w:before="5"/>
        <w:jc w:val="both"/>
        <w:rPr>
          <w:rFonts w:ascii="Calibri" w:hAnsi="Calibri" w:cs="Calibri"/>
          <w:sz w:val="29"/>
        </w:rPr>
      </w:pPr>
    </w:p>
    <w:p>
      <w:pPr>
        <w:pStyle w:val="14"/>
        <w:numPr>
          <w:ilvl w:val="2"/>
          <w:numId w:val="3"/>
        </w:numPr>
        <w:tabs>
          <w:tab w:val="left" w:pos="1180"/>
        </w:tabs>
        <w:ind w:left="900"/>
        <w:jc w:val="both"/>
        <w:rPr>
          <w:rFonts w:ascii="Calibri" w:hAnsi="Calibri" w:cs="Calibri"/>
          <w:sz w:val="24"/>
        </w:rPr>
      </w:pPr>
      <w:r>
        <w:rPr>
          <w:rFonts w:ascii="Calibri" w:hAnsi="Calibri" w:cs="Calibri"/>
          <w:sz w:val="24"/>
        </w:rPr>
        <w:t>System</w:t>
      </w:r>
      <w:r>
        <w:rPr>
          <w:rFonts w:ascii="Calibri" w:hAnsi="Calibri" w:cs="Calibri"/>
          <w:spacing w:val="-1"/>
          <w:sz w:val="24"/>
        </w:rPr>
        <w:t xml:space="preserve"> </w:t>
      </w:r>
      <w:r>
        <w:rPr>
          <w:rFonts w:ascii="Calibri" w:hAnsi="Calibri" w:cs="Calibri"/>
          <w:sz w:val="24"/>
        </w:rPr>
        <w:t>registration</w:t>
      </w:r>
    </w:p>
    <w:p>
      <w:pPr>
        <w:pStyle w:val="7"/>
        <w:spacing w:before="5"/>
        <w:jc w:val="both"/>
        <w:rPr>
          <w:rFonts w:ascii="Calibri" w:hAnsi="Calibri" w:cs="Calibri"/>
          <w:sz w:val="29"/>
        </w:rPr>
      </w:pPr>
    </w:p>
    <w:p>
      <w:pPr>
        <w:pStyle w:val="14"/>
        <w:numPr>
          <w:ilvl w:val="3"/>
          <w:numId w:val="3"/>
        </w:numPr>
        <w:tabs>
          <w:tab w:val="left" w:pos="1300"/>
        </w:tabs>
        <w:jc w:val="both"/>
        <w:rPr>
          <w:rFonts w:ascii="Calibri" w:hAnsi="Calibri" w:cs="Calibri"/>
          <w:sz w:val="24"/>
        </w:rPr>
      </w:pPr>
      <w:r>
        <w:rPr>
          <w:rFonts w:ascii="Calibri" w:hAnsi="Calibri" w:cs="Calibri"/>
          <w:sz w:val="24"/>
        </w:rPr>
        <w:t>Any company or developing group can register into the system at any</w:t>
      </w:r>
      <w:r>
        <w:rPr>
          <w:rFonts w:ascii="Calibri" w:hAnsi="Calibri" w:cs="Calibri"/>
          <w:spacing w:val="2"/>
          <w:sz w:val="24"/>
        </w:rPr>
        <w:t xml:space="preserve"> </w:t>
      </w:r>
      <w:r>
        <w:rPr>
          <w:rFonts w:ascii="Calibri" w:hAnsi="Calibri" w:cs="Calibri"/>
          <w:sz w:val="24"/>
        </w:rPr>
        <w:t>time.</w:t>
      </w:r>
    </w:p>
    <w:p>
      <w:pPr>
        <w:pStyle w:val="7"/>
        <w:spacing w:before="5"/>
        <w:jc w:val="both"/>
        <w:rPr>
          <w:rFonts w:ascii="Calibri" w:hAnsi="Calibri" w:cs="Calibri"/>
          <w:sz w:val="29"/>
        </w:rPr>
      </w:pPr>
    </w:p>
    <w:p>
      <w:pPr>
        <w:pStyle w:val="14"/>
        <w:numPr>
          <w:ilvl w:val="3"/>
          <w:numId w:val="3"/>
        </w:numPr>
        <w:tabs>
          <w:tab w:val="left" w:pos="1300"/>
        </w:tabs>
        <w:spacing w:line="360" w:lineRule="auto"/>
        <w:ind w:left="940" w:right="1182" w:firstLine="0"/>
        <w:jc w:val="both"/>
        <w:rPr>
          <w:rFonts w:ascii="Calibri" w:hAnsi="Calibri" w:cs="Calibri"/>
          <w:sz w:val="24"/>
        </w:rPr>
      </w:pPr>
      <w:r>
        <w:rPr>
          <w:rFonts w:ascii="Calibri" w:hAnsi="Calibri" w:cs="Calibri"/>
          <w:sz w:val="24"/>
        </w:rPr>
        <w:t>The registering company should give at least minimum information for</w:t>
      </w:r>
      <w:r>
        <w:rPr>
          <w:rFonts w:ascii="Calibri" w:hAnsi="Calibri" w:cs="Calibri"/>
          <w:spacing w:val="-21"/>
          <w:sz w:val="24"/>
        </w:rPr>
        <w:t xml:space="preserve"> </w:t>
      </w:r>
      <w:r>
        <w:rPr>
          <w:rFonts w:ascii="Calibri" w:hAnsi="Calibri" w:cs="Calibri"/>
          <w:sz w:val="24"/>
        </w:rPr>
        <w:t>registering into the account.</w:t>
      </w:r>
    </w:p>
    <w:p>
      <w:pPr>
        <w:pStyle w:val="14"/>
        <w:numPr>
          <w:ilvl w:val="3"/>
          <w:numId w:val="3"/>
        </w:numPr>
        <w:tabs>
          <w:tab w:val="left" w:pos="1300"/>
        </w:tabs>
        <w:spacing w:before="199" w:line="360" w:lineRule="auto"/>
        <w:ind w:left="940" w:right="1341" w:firstLine="0"/>
        <w:jc w:val="both"/>
        <w:rPr>
          <w:rFonts w:ascii="Calibri" w:hAnsi="Calibri" w:cs="Calibri"/>
          <w:sz w:val="24"/>
        </w:rPr>
      </w:pPr>
      <w:r>
        <w:rPr>
          <w:rFonts w:ascii="Calibri" w:hAnsi="Calibri" w:cs="Calibri"/>
          <w:sz w:val="24"/>
        </w:rPr>
        <w:t>The registering company or group should able to register only through email</w:t>
      </w:r>
      <w:r>
        <w:rPr>
          <w:rFonts w:ascii="Calibri" w:hAnsi="Calibri" w:cs="Calibri"/>
          <w:spacing w:val="-18"/>
          <w:sz w:val="24"/>
        </w:rPr>
        <w:t xml:space="preserve"> </w:t>
      </w:r>
      <w:r>
        <w:rPr>
          <w:rFonts w:ascii="Calibri" w:hAnsi="Calibri" w:cs="Calibri"/>
          <w:sz w:val="24"/>
        </w:rPr>
        <w:t>and password</w:t>
      </w:r>
    </w:p>
    <w:p>
      <w:pPr>
        <w:pStyle w:val="14"/>
        <w:numPr>
          <w:ilvl w:val="3"/>
          <w:numId w:val="3"/>
        </w:numPr>
        <w:tabs>
          <w:tab w:val="left" w:pos="1300"/>
        </w:tabs>
        <w:spacing w:before="202"/>
        <w:jc w:val="both"/>
        <w:rPr>
          <w:rFonts w:ascii="Calibri" w:hAnsi="Calibri" w:cs="Calibri"/>
          <w:sz w:val="24"/>
        </w:rPr>
      </w:pPr>
      <w:r>
        <w:rPr>
          <w:rFonts w:ascii="Calibri" w:hAnsi="Calibri" w:cs="Calibri"/>
          <w:sz w:val="24"/>
        </w:rPr>
        <w:t>The registering company should able to complete their profile later</w:t>
      </w:r>
      <w:r>
        <w:rPr>
          <w:rFonts w:ascii="Calibri" w:hAnsi="Calibri" w:cs="Calibri"/>
          <w:spacing w:val="2"/>
          <w:sz w:val="24"/>
        </w:rPr>
        <w:t xml:space="preserve"> </w:t>
      </w:r>
      <w:r>
        <w:rPr>
          <w:rFonts w:ascii="Calibri" w:hAnsi="Calibri" w:cs="Calibri"/>
          <w:sz w:val="24"/>
        </w:rPr>
        <w:t>on.</w:t>
      </w:r>
    </w:p>
    <w:p>
      <w:pPr>
        <w:pStyle w:val="7"/>
        <w:jc w:val="both"/>
        <w:rPr>
          <w:rFonts w:ascii="Calibri" w:hAnsi="Calibri" w:cs="Calibri"/>
          <w:sz w:val="26"/>
        </w:rPr>
      </w:pPr>
    </w:p>
    <w:p>
      <w:pPr>
        <w:pStyle w:val="7"/>
        <w:jc w:val="both"/>
        <w:rPr>
          <w:rFonts w:ascii="Calibri" w:hAnsi="Calibri" w:cs="Calibri"/>
          <w:sz w:val="26"/>
        </w:rPr>
      </w:pPr>
    </w:p>
    <w:p>
      <w:pPr>
        <w:pStyle w:val="7"/>
        <w:spacing w:before="153"/>
        <w:ind w:left="940"/>
        <w:jc w:val="both"/>
        <w:rPr>
          <w:rFonts w:ascii="Calibri" w:hAnsi="Calibri" w:cs="Calibri"/>
        </w:rPr>
      </w:pPr>
      <w:r>
        <w:rPr>
          <w:rFonts w:ascii="Calibri" w:hAnsi="Calibri" w:cs="Calibri"/>
        </w:rPr>
        <w:t>Priority Level: High</w:t>
      </w:r>
    </w:p>
    <w:p>
      <w:pPr>
        <w:pStyle w:val="7"/>
        <w:spacing w:before="137" w:line="535" w:lineRule="auto"/>
        <w:ind w:left="940" w:right="4281"/>
        <w:jc w:val="both"/>
        <w:rPr>
          <w:rFonts w:ascii="Calibri" w:hAnsi="Calibri" w:cs="Calibri"/>
        </w:rPr>
      </w:pPr>
      <w:r>
        <w:rPr>
          <w:rFonts w:ascii="Calibri" w:hAnsi="Calibri" w:cs="Calibri"/>
        </w:rPr>
        <w:t xml:space="preserve">Precondition: the user has a valid email and password </w:t>
      </w:r>
    </w:p>
    <w:p>
      <w:pPr>
        <w:pStyle w:val="7"/>
        <w:spacing w:before="137" w:line="535" w:lineRule="auto"/>
        <w:ind w:left="940" w:right="4281"/>
        <w:jc w:val="both"/>
        <w:rPr>
          <w:rFonts w:ascii="Calibri" w:hAnsi="Calibri" w:cs="Calibri"/>
        </w:rPr>
      </w:pPr>
    </w:p>
    <w:p>
      <w:pPr>
        <w:pStyle w:val="7"/>
        <w:spacing w:before="137" w:line="535" w:lineRule="auto"/>
        <w:ind w:left="940" w:right="4281"/>
        <w:jc w:val="both"/>
        <w:rPr>
          <w:rFonts w:ascii="Calibri" w:hAnsi="Calibri" w:cs="Calibri"/>
        </w:rPr>
      </w:pPr>
      <w:r>
        <w:rPr>
          <w:rFonts w:ascii="Calibri" w:hAnsi="Calibri" w:cs="Calibri"/>
        </w:rPr>
        <w:t>3.Create Form</w:t>
      </w:r>
    </w:p>
    <w:p>
      <w:pPr>
        <w:pStyle w:val="7"/>
        <w:spacing w:before="60"/>
        <w:ind w:left="940"/>
        <w:jc w:val="both"/>
        <w:rPr>
          <w:rFonts w:ascii="Calibri" w:hAnsi="Calibri" w:cs="Calibri"/>
        </w:rPr>
      </w:pPr>
      <w:r>
        <w:rPr>
          <w:rFonts w:ascii="Calibri" w:hAnsi="Calibri" w:cs="Calibri"/>
        </w:rPr>
        <w:t>Functional requirements</w:t>
      </w:r>
    </w:p>
    <w:p>
      <w:pPr>
        <w:pStyle w:val="7"/>
        <w:spacing w:before="2"/>
        <w:jc w:val="both"/>
        <w:rPr>
          <w:rFonts w:ascii="Calibri" w:hAnsi="Calibri" w:cs="Calibri"/>
          <w:sz w:val="29"/>
        </w:rPr>
      </w:pPr>
    </w:p>
    <w:p>
      <w:pPr>
        <w:pStyle w:val="14"/>
        <w:numPr>
          <w:ilvl w:val="1"/>
          <w:numId w:val="4"/>
        </w:numPr>
        <w:tabs>
          <w:tab w:val="left" w:pos="1300"/>
        </w:tabs>
        <w:jc w:val="both"/>
        <w:rPr>
          <w:rFonts w:ascii="Calibri" w:hAnsi="Calibri" w:cs="Calibri"/>
          <w:sz w:val="24"/>
        </w:rPr>
      </w:pPr>
      <w:r>
        <w:rPr>
          <w:rFonts w:ascii="Calibri" w:hAnsi="Calibri" w:cs="Calibri"/>
          <w:sz w:val="24"/>
        </w:rPr>
        <w:t>The software shall allow users to create and customize forms as</w:t>
      </w:r>
      <w:r>
        <w:rPr>
          <w:rFonts w:ascii="Calibri" w:hAnsi="Calibri" w:cs="Calibri"/>
          <w:spacing w:val="3"/>
          <w:sz w:val="24"/>
        </w:rPr>
        <w:t xml:space="preserve"> </w:t>
      </w:r>
      <w:r>
        <w:rPr>
          <w:rFonts w:ascii="Calibri" w:hAnsi="Calibri" w:cs="Calibri"/>
          <w:sz w:val="24"/>
        </w:rPr>
        <w:t>needed.</w:t>
      </w:r>
    </w:p>
    <w:p>
      <w:pPr>
        <w:pStyle w:val="7"/>
        <w:spacing w:before="5"/>
        <w:jc w:val="both"/>
        <w:rPr>
          <w:rFonts w:ascii="Calibri" w:hAnsi="Calibri" w:cs="Calibri"/>
          <w:sz w:val="29"/>
        </w:rPr>
      </w:pPr>
    </w:p>
    <w:p>
      <w:pPr>
        <w:pStyle w:val="14"/>
        <w:numPr>
          <w:ilvl w:val="1"/>
          <w:numId w:val="4"/>
        </w:numPr>
        <w:tabs>
          <w:tab w:val="left" w:pos="1300"/>
        </w:tabs>
        <w:jc w:val="both"/>
        <w:rPr>
          <w:rFonts w:ascii="Calibri" w:hAnsi="Calibri" w:cs="Calibri"/>
          <w:sz w:val="24"/>
        </w:rPr>
      </w:pPr>
      <w:r>
        <w:rPr>
          <w:rFonts w:ascii="Calibri" w:hAnsi="Calibri" w:cs="Calibri"/>
          <w:sz w:val="24"/>
        </w:rPr>
        <w:t>User should have the chance to upload any media into the</w:t>
      </w:r>
      <w:r>
        <w:rPr>
          <w:rFonts w:ascii="Calibri" w:hAnsi="Calibri" w:cs="Calibri"/>
          <w:spacing w:val="6"/>
          <w:sz w:val="24"/>
        </w:rPr>
        <w:t xml:space="preserve"> </w:t>
      </w:r>
      <w:r>
        <w:rPr>
          <w:rFonts w:ascii="Calibri" w:hAnsi="Calibri" w:cs="Calibri"/>
          <w:sz w:val="24"/>
        </w:rPr>
        <w:t>form.</w:t>
      </w:r>
    </w:p>
    <w:p>
      <w:pPr>
        <w:pStyle w:val="7"/>
        <w:spacing w:before="5"/>
        <w:jc w:val="both"/>
        <w:rPr>
          <w:rFonts w:ascii="Calibri" w:hAnsi="Calibri" w:cs="Calibri"/>
          <w:sz w:val="29"/>
        </w:rPr>
      </w:pPr>
    </w:p>
    <w:p>
      <w:pPr>
        <w:pStyle w:val="14"/>
        <w:numPr>
          <w:ilvl w:val="1"/>
          <w:numId w:val="4"/>
        </w:numPr>
        <w:tabs>
          <w:tab w:val="left" w:pos="1300"/>
        </w:tabs>
        <w:jc w:val="both"/>
        <w:rPr>
          <w:rFonts w:ascii="Calibri" w:hAnsi="Calibri" w:cs="Calibri"/>
          <w:sz w:val="24"/>
        </w:rPr>
      </w:pPr>
      <w:r>
        <w:rPr>
          <w:rFonts w:ascii="Calibri" w:hAnsi="Calibri" w:cs="Calibri"/>
          <w:sz w:val="24"/>
        </w:rPr>
        <w:t>User should have the chance to create sections for uploading</w:t>
      </w:r>
      <w:r>
        <w:rPr>
          <w:rFonts w:ascii="Calibri" w:hAnsi="Calibri" w:cs="Calibri"/>
          <w:spacing w:val="5"/>
          <w:sz w:val="24"/>
        </w:rPr>
        <w:t xml:space="preserve"> </w:t>
      </w:r>
      <w:r>
        <w:rPr>
          <w:rFonts w:ascii="Calibri" w:hAnsi="Calibri" w:cs="Calibri"/>
          <w:sz w:val="24"/>
        </w:rPr>
        <w:t>media.</w:t>
      </w:r>
    </w:p>
    <w:p>
      <w:pPr>
        <w:pStyle w:val="7"/>
        <w:spacing w:before="5"/>
        <w:jc w:val="both"/>
        <w:rPr>
          <w:rFonts w:ascii="Calibri" w:hAnsi="Calibri" w:cs="Calibri"/>
          <w:sz w:val="29"/>
        </w:rPr>
      </w:pPr>
    </w:p>
    <w:p>
      <w:pPr>
        <w:pStyle w:val="7"/>
        <w:ind w:left="940"/>
        <w:jc w:val="both"/>
        <w:rPr>
          <w:rFonts w:ascii="Calibri" w:hAnsi="Calibri" w:cs="Calibri"/>
        </w:rPr>
      </w:pPr>
      <w:r>
        <w:rPr>
          <w:rFonts w:ascii="Calibri" w:hAnsi="Calibri" w:cs="Calibri"/>
        </w:rPr>
        <w:t>Priority Level: High</w:t>
      </w:r>
    </w:p>
    <w:p>
      <w:pPr>
        <w:pStyle w:val="7"/>
        <w:spacing w:before="137"/>
        <w:ind w:left="940"/>
        <w:jc w:val="both"/>
        <w:rPr>
          <w:rFonts w:ascii="Calibri" w:hAnsi="Calibri" w:cs="Calibri"/>
        </w:rPr>
      </w:pPr>
      <w:r>
        <w:rPr>
          <w:rFonts w:ascii="Calibri" w:hAnsi="Calibri" w:cs="Calibri"/>
        </w:rPr>
        <w:t>Precondition: the user has a valid account on the system.</w:t>
      </w:r>
    </w:p>
    <w:p>
      <w:pPr>
        <w:pStyle w:val="7"/>
        <w:spacing w:before="5"/>
        <w:jc w:val="both"/>
        <w:rPr>
          <w:rFonts w:ascii="Calibri" w:hAnsi="Calibri" w:cs="Calibri"/>
          <w:sz w:val="29"/>
        </w:rPr>
      </w:pPr>
    </w:p>
    <w:p>
      <w:pPr>
        <w:pStyle w:val="14"/>
        <w:numPr>
          <w:ilvl w:val="0"/>
          <w:numId w:val="5"/>
        </w:numPr>
        <w:tabs>
          <w:tab w:val="left" w:pos="1180"/>
        </w:tabs>
        <w:jc w:val="both"/>
        <w:rPr>
          <w:rFonts w:ascii="Calibri" w:hAnsi="Calibri" w:cs="Calibri"/>
          <w:sz w:val="24"/>
        </w:rPr>
      </w:pPr>
      <w:r>
        <w:rPr>
          <w:rFonts w:ascii="Calibri" w:hAnsi="Calibri" w:cs="Calibri"/>
          <w:sz w:val="24"/>
        </w:rPr>
        <w:t>Share form link</w:t>
      </w:r>
    </w:p>
    <w:p>
      <w:pPr>
        <w:pStyle w:val="7"/>
        <w:spacing w:before="5"/>
        <w:jc w:val="both"/>
        <w:rPr>
          <w:rFonts w:ascii="Calibri" w:hAnsi="Calibri" w:cs="Calibri"/>
          <w:sz w:val="29"/>
        </w:rPr>
      </w:pPr>
    </w:p>
    <w:p>
      <w:pPr>
        <w:tabs>
          <w:tab w:val="left" w:pos="1300"/>
        </w:tabs>
        <w:ind w:left="360"/>
        <w:rPr>
          <w:rFonts w:ascii="Calibri" w:hAnsi="Calibri" w:cs="Calibri"/>
          <w:sz w:val="24"/>
        </w:rPr>
      </w:pPr>
      <w:r>
        <w:rPr>
          <w:rFonts w:ascii="Calibri" w:hAnsi="Calibri" w:cs="Calibri"/>
          <w:sz w:val="24"/>
        </w:rPr>
        <w:t xml:space="preserve">          4.1 User should have the flexibility to share the link through clipboard or</w:t>
      </w:r>
      <w:r>
        <w:rPr>
          <w:rFonts w:ascii="Calibri" w:hAnsi="Calibri" w:cs="Calibri"/>
          <w:spacing w:val="1"/>
          <w:sz w:val="24"/>
        </w:rPr>
        <w:t xml:space="preserve"> </w:t>
      </w:r>
      <w:r>
        <w:rPr>
          <w:rFonts w:ascii="Calibri" w:hAnsi="Calibri" w:cs="Calibri"/>
          <w:sz w:val="24"/>
        </w:rPr>
        <w:t>any.</w:t>
      </w:r>
    </w:p>
    <w:p>
      <w:pPr>
        <w:pStyle w:val="7"/>
        <w:spacing w:before="5"/>
        <w:jc w:val="both"/>
        <w:rPr>
          <w:rFonts w:ascii="Calibri" w:hAnsi="Calibri" w:cs="Calibri"/>
          <w:sz w:val="29"/>
        </w:rPr>
      </w:pPr>
    </w:p>
    <w:p>
      <w:pPr>
        <w:pStyle w:val="14"/>
        <w:numPr>
          <w:ilvl w:val="1"/>
          <w:numId w:val="6"/>
        </w:numPr>
        <w:tabs>
          <w:tab w:val="left" w:pos="1300"/>
        </w:tabs>
        <w:jc w:val="both"/>
        <w:rPr>
          <w:rFonts w:ascii="Calibri" w:hAnsi="Calibri" w:cs="Calibri"/>
          <w:sz w:val="24"/>
        </w:rPr>
      </w:pPr>
      <w:r>
        <w:rPr>
          <w:rFonts w:ascii="Calibri" w:hAnsi="Calibri" w:cs="Calibri"/>
          <w:sz w:val="24"/>
        </w:rPr>
        <w:t>The link should redirect the other company to that</w:t>
      </w:r>
      <w:r>
        <w:rPr>
          <w:rFonts w:ascii="Calibri" w:hAnsi="Calibri" w:cs="Calibri"/>
          <w:spacing w:val="4"/>
          <w:sz w:val="24"/>
        </w:rPr>
        <w:t xml:space="preserve"> </w:t>
      </w:r>
      <w:r>
        <w:rPr>
          <w:rFonts w:ascii="Calibri" w:hAnsi="Calibri" w:cs="Calibri"/>
          <w:sz w:val="24"/>
        </w:rPr>
        <w:t>form.</w:t>
      </w:r>
    </w:p>
    <w:p>
      <w:pPr>
        <w:pStyle w:val="7"/>
        <w:spacing w:before="5"/>
        <w:jc w:val="both"/>
        <w:rPr>
          <w:rFonts w:ascii="Calibri" w:hAnsi="Calibri" w:cs="Calibri"/>
          <w:sz w:val="29"/>
        </w:rPr>
      </w:pPr>
    </w:p>
    <w:p>
      <w:pPr>
        <w:tabs>
          <w:tab w:val="left" w:pos="1300"/>
        </w:tabs>
        <w:rPr>
          <w:rFonts w:ascii="Calibri" w:hAnsi="Calibri" w:cs="Calibri"/>
          <w:sz w:val="24"/>
        </w:rPr>
      </w:pPr>
      <w:r>
        <w:rPr>
          <w:rFonts w:ascii="Calibri" w:hAnsi="Calibri" w:cs="Calibri"/>
          <w:sz w:val="24"/>
        </w:rPr>
        <w:t xml:space="preserve">                 4.3 From the link the form should be submit</w:t>
      </w:r>
      <w:r>
        <w:rPr>
          <w:rFonts w:ascii="Calibri" w:hAnsi="Calibri" w:cs="Calibri"/>
          <w:spacing w:val="6"/>
          <w:sz w:val="24"/>
        </w:rPr>
        <w:t xml:space="preserve"> </w:t>
      </w:r>
      <w:r>
        <w:rPr>
          <w:rFonts w:ascii="Calibri" w:hAnsi="Calibri" w:cs="Calibri"/>
          <w:sz w:val="24"/>
        </w:rPr>
        <w:t>table.</w:t>
      </w:r>
    </w:p>
    <w:p>
      <w:pPr>
        <w:pStyle w:val="7"/>
        <w:spacing w:before="2"/>
        <w:jc w:val="both"/>
        <w:rPr>
          <w:rFonts w:ascii="Calibri" w:hAnsi="Calibri" w:cs="Calibri"/>
          <w:sz w:val="29"/>
        </w:rPr>
      </w:pPr>
    </w:p>
    <w:p>
      <w:pPr>
        <w:pStyle w:val="7"/>
        <w:ind w:left="940"/>
        <w:jc w:val="both"/>
        <w:rPr>
          <w:rFonts w:ascii="Calibri" w:hAnsi="Calibri" w:cs="Calibri"/>
        </w:rPr>
      </w:pPr>
      <w:r>
        <w:rPr>
          <w:rFonts w:ascii="Calibri" w:hAnsi="Calibri" w:cs="Calibri"/>
        </w:rPr>
        <w:t>Priority Level: medium</w:t>
      </w:r>
    </w:p>
    <w:p>
      <w:pPr>
        <w:pStyle w:val="7"/>
        <w:spacing w:before="140"/>
        <w:ind w:left="940"/>
        <w:jc w:val="both"/>
        <w:rPr>
          <w:rFonts w:ascii="Calibri" w:hAnsi="Calibri" w:cs="Calibri"/>
        </w:rPr>
      </w:pPr>
      <w:r>
        <w:rPr>
          <w:rFonts w:ascii="Calibri" w:hAnsi="Calibri" w:cs="Calibri"/>
        </w:rPr>
        <w:t>Precondition: the user must have a complete form with at least one input field in it</w:t>
      </w:r>
    </w:p>
    <w:p>
      <w:pPr>
        <w:pStyle w:val="7"/>
        <w:jc w:val="both"/>
        <w:rPr>
          <w:rFonts w:ascii="Calibri" w:hAnsi="Calibri" w:cs="Calibri"/>
          <w:sz w:val="26"/>
        </w:rPr>
      </w:pPr>
    </w:p>
    <w:p>
      <w:pPr>
        <w:pStyle w:val="7"/>
        <w:jc w:val="both"/>
        <w:rPr>
          <w:rFonts w:ascii="Calibri" w:hAnsi="Calibri" w:cs="Calibri"/>
          <w:sz w:val="26"/>
        </w:rPr>
      </w:pPr>
    </w:p>
    <w:p>
      <w:pPr>
        <w:pStyle w:val="4"/>
        <w:numPr>
          <w:ilvl w:val="1"/>
          <w:numId w:val="7"/>
        </w:numPr>
        <w:tabs>
          <w:tab w:val="left" w:pos="789"/>
        </w:tabs>
        <w:spacing w:before="182"/>
        <w:jc w:val="both"/>
        <w:rPr>
          <w:rFonts w:ascii="Calibri" w:hAnsi="Calibri" w:cs="Calibri"/>
        </w:rPr>
      </w:pPr>
      <w:bookmarkStart w:id="14" w:name="4.2System_Quality_Attributes"/>
      <w:bookmarkEnd w:id="14"/>
      <w:bookmarkStart w:id="15" w:name="_bookmark8"/>
      <w:bookmarkEnd w:id="15"/>
      <w:r>
        <w:rPr>
          <w:rFonts w:ascii="Calibri" w:hAnsi="Calibri" w:cs="Calibri"/>
        </w:rPr>
        <w:t>System Quality Attributes</w:t>
      </w:r>
    </w:p>
    <w:p>
      <w:pPr>
        <w:pStyle w:val="7"/>
        <w:spacing w:before="1"/>
        <w:jc w:val="both"/>
        <w:rPr>
          <w:rFonts w:ascii="Calibri" w:hAnsi="Calibri" w:cs="Calibri"/>
          <w:b/>
          <w:sz w:val="36"/>
        </w:rPr>
      </w:pPr>
    </w:p>
    <w:p>
      <w:pPr>
        <w:pStyle w:val="7"/>
        <w:ind w:left="940"/>
        <w:jc w:val="both"/>
        <w:rPr>
          <w:rFonts w:ascii="Calibri" w:hAnsi="Calibri" w:cs="Calibri"/>
        </w:rPr>
      </w:pPr>
      <w:r>
        <w:rPr>
          <w:rFonts w:ascii="Calibri" w:hAnsi="Calibri" w:cs="Calibri"/>
          <w:b/>
        </w:rPr>
        <w:t xml:space="preserve">Reliability: </w:t>
      </w:r>
      <w:r>
        <w:rPr>
          <w:rFonts w:ascii="Calibri" w:hAnsi="Calibri" w:cs="Calibri"/>
        </w:rPr>
        <w:t>Users should be free to make changes to the form as they see necessary.</w:t>
      </w:r>
    </w:p>
    <w:p>
      <w:pPr>
        <w:pStyle w:val="7"/>
        <w:spacing w:before="137"/>
        <w:ind w:left="220"/>
        <w:jc w:val="both"/>
        <w:rPr>
          <w:rFonts w:ascii="Calibri" w:hAnsi="Calibri" w:cs="Calibri"/>
        </w:rPr>
      </w:pPr>
      <w:r>
        <w:rPr>
          <w:rFonts w:ascii="Calibri" w:hAnsi="Calibri" w:cs="Calibri"/>
        </w:rPr>
        <w:t>Under the system conditions, the system should work correctly at that moment.</w:t>
      </w:r>
    </w:p>
    <w:p>
      <w:pPr>
        <w:pStyle w:val="7"/>
        <w:spacing w:before="5"/>
        <w:jc w:val="both"/>
        <w:rPr>
          <w:rFonts w:ascii="Calibri" w:hAnsi="Calibri" w:cs="Calibri"/>
          <w:sz w:val="29"/>
        </w:rPr>
      </w:pPr>
    </w:p>
    <w:p>
      <w:pPr>
        <w:pStyle w:val="7"/>
        <w:spacing w:line="360" w:lineRule="auto"/>
        <w:ind w:left="220" w:right="863" w:firstLine="720"/>
        <w:jc w:val="both"/>
        <w:rPr>
          <w:rFonts w:ascii="Calibri" w:hAnsi="Calibri" w:cs="Calibri"/>
        </w:rPr>
      </w:pPr>
      <w:r>
        <w:rPr>
          <w:rFonts w:ascii="Calibri" w:hAnsi="Calibri" w:cs="Calibri"/>
          <w:b/>
        </w:rPr>
        <w:t xml:space="preserve">Availability: </w:t>
      </w:r>
      <w:r>
        <w:rPr>
          <w:rFonts w:ascii="Calibri" w:hAnsi="Calibri" w:cs="Calibri"/>
        </w:rPr>
        <w:t>This system will be a web application that will be available at all times and can be visited.</w:t>
      </w:r>
    </w:p>
    <w:p>
      <w:pPr>
        <w:pStyle w:val="7"/>
        <w:spacing w:line="360" w:lineRule="auto"/>
        <w:ind w:left="220" w:right="938" w:firstLine="720"/>
        <w:jc w:val="both"/>
        <w:rPr>
          <w:rFonts w:ascii="Calibri" w:hAnsi="Calibri" w:cs="Calibri"/>
        </w:rPr>
      </w:pPr>
      <w:r>
        <w:rPr>
          <w:rFonts w:ascii="Calibri" w:hAnsi="Calibri" w:cs="Calibri"/>
          <w:b/>
        </w:rPr>
        <w:t xml:space="preserve">Usability: </w:t>
      </w:r>
      <w:r>
        <w:rPr>
          <w:rFonts w:ascii="Calibri" w:hAnsi="Calibri" w:cs="Calibri"/>
        </w:rPr>
        <w:t>The application's user interface will be as simple as possible, allowing people to use it with ease.</w:t>
      </w:r>
    </w:p>
    <w:p>
      <w:pPr>
        <w:pStyle w:val="7"/>
        <w:spacing w:before="60" w:line="360" w:lineRule="auto"/>
        <w:ind w:left="220" w:right="863" w:firstLine="720"/>
        <w:jc w:val="both"/>
        <w:rPr>
          <w:rFonts w:ascii="Calibri" w:hAnsi="Calibri" w:cs="Calibri"/>
        </w:rPr>
      </w:pPr>
      <w:r>
        <w:rPr>
          <w:rFonts w:ascii="Calibri" w:hAnsi="Calibri" w:cs="Calibri"/>
          <w:b/>
        </w:rPr>
        <w:t xml:space="preserve">Performance: </w:t>
      </w:r>
      <w:r>
        <w:rPr>
          <w:rFonts w:ascii="Calibri" w:hAnsi="Calibri" w:cs="Calibri"/>
        </w:rPr>
        <w:t>In order to design this software, we shall consider all conceivable constraints. It's a little piece of software, for example, with extremely few HTTP requests, allowing it to reply quickly.</w:t>
      </w:r>
    </w:p>
    <w:p>
      <w:pPr>
        <w:pStyle w:val="7"/>
        <w:spacing w:line="360" w:lineRule="auto"/>
        <w:ind w:left="220" w:right="863" w:firstLine="720"/>
        <w:jc w:val="both"/>
        <w:rPr>
          <w:rFonts w:ascii="Calibri" w:hAnsi="Calibri" w:cs="Calibri"/>
        </w:rPr>
      </w:pPr>
      <w:r>
        <w:rPr>
          <w:rFonts w:ascii="Calibri" w:hAnsi="Calibri" w:cs="Calibri"/>
          <w:b/>
        </w:rPr>
        <w:t xml:space="preserve">Extensibility: </w:t>
      </w:r>
      <w:r>
        <w:rPr>
          <w:rFonts w:ascii="Calibri" w:hAnsi="Calibri" w:cs="Calibri"/>
        </w:rPr>
        <w:t>The application's internal structure will be so simple that any additional features can be introduced in the future without affecting the rest of the code.</w:t>
      </w:r>
    </w:p>
    <w:p>
      <w:pPr>
        <w:pStyle w:val="7"/>
        <w:spacing w:line="360" w:lineRule="auto"/>
        <w:ind w:left="220" w:right="876" w:firstLine="720"/>
        <w:jc w:val="both"/>
        <w:rPr>
          <w:rFonts w:ascii="Calibri" w:hAnsi="Calibri" w:cs="Calibri"/>
        </w:rPr>
      </w:pPr>
      <w:r>
        <w:rPr>
          <w:rFonts w:ascii="Calibri" w:hAnsi="Calibri" w:cs="Calibri"/>
          <w:b/>
        </w:rPr>
        <w:t xml:space="preserve">Security: </w:t>
      </w:r>
      <w:r>
        <w:rPr>
          <w:rFonts w:ascii="Calibri" w:hAnsi="Calibri" w:cs="Calibri"/>
        </w:rPr>
        <w:t>Because all data will be shared between two companies, confidentiality will be a top priority for us. Users should be able to conduct security work without difficulty, and two- factor authentication and further security levels will be implemented as needed.</w:t>
      </w:r>
    </w:p>
    <w:p>
      <w:pPr>
        <w:pStyle w:val="7"/>
        <w:jc w:val="both"/>
        <w:rPr>
          <w:rFonts w:ascii="Calibri" w:hAnsi="Calibri" w:cs="Calibri"/>
          <w:sz w:val="26"/>
        </w:rPr>
      </w:pPr>
    </w:p>
    <w:p>
      <w:pPr>
        <w:pStyle w:val="7"/>
        <w:jc w:val="both"/>
        <w:rPr>
          <w:rFonts w:ascii="Calibri" w:hAnsi="Calibri" w:cs="Calibri"/>
          <w:sz w:val="26"/>
        </w:rPr>
      </w:pPr>
    </w:p>
    <w:p>
      <w:pPr>
        <w:pStyle w:val="7"/>
        <w:jc w:val="both"/>
        <w:rPr>
          <w:rFonts w:ascii="Calibri" w:hAnsi="Calibri" w:cs="Calibri"/>
          <w:sz w:val="26"/>
        </w:rPr>
      </w:pPr>
    </w:p>
    <w:p>
      <w:pPr>
        <w:pStyle w:val="7"/>
        <w:spacing w:before="6"/>
        <w:jc w:val="both"/>
        <w:rPr>
          <w:rFonts w:ascii="Calibri" w:hAnsi="Calibri" w:cs="Calibri"/>
          <w:sz w:val="35"/>
        </w:rPr>
      </w:pPr>
    </w:p>
    <w:p>
      <w:pPr>
        <w:pStyle w:val="4"/>
        <w:numPr>
          <w:ilvl w:val="1"/>
          <w:numId w:val="7"/>
        </w:numPr>
        <w:tabs>
          <w:tab w:val="left" w:pos="789"/>
        </w:tabs>
        <w:jc w:val="both"/>
        <w:rPr>
          <w:rFonts w:ascii="Calibri" w:hAnsi="Calibri" w:cs="Calibri"/>
        </w:rPr>
      </w:pPr>
      <w:bookmarkStart w:id="16" w:name="4.3System_Interface"/>
      <w:bookmarkEnd w:id="16"/>
      <w:bookmarkStart w:id="17" w:name="_bookmark9"/>
      <w:bookmarkEnd w:id="17"/>
      <w:r>
        <w:rPr>
          <w:rFonts w:ascii="Calibri" w:hAnsi="Calibri" w:cs="Calibri"/>
        </w:rPr>
        <w:t>System</w:t>
      </w:r>
      <w:r>
        <w:rPr>
          <w:rFonts w:ascii="Calibri" w:hAnsi="Calibri" w:cs="Calibri"/>
          <w:spacing w:val="-2"/>
        </w:rPr>
        <w:t xml:space="preserve"> </w:t>
      </w:r>
      <w:r>
        <w:rPr>
          <w:rFonts w:ascii="Calibri" w:hAnsi="Calibri" w:cs="Calibri"/>
        </w:rPr>
        <w:t>Interface</w:t>
      </w:r>
    </w:p>
    <w:p>
      <w:pPr>
        <w:pStyle w:val="7"/>
        <w:spacing w:before="2"/>
        <w:jc w:val="both"/>
        <w:rPr>
          <w:rFonts w:ascii="Calibri" w:hAnsi="Calibri" w:cs="Calibri"/>
          <w:bCs/>
          <w:sz w:val="36"/>
        </w:rPr>
      </w:pPr>
    </w:p>
    <w:p>
      <w:pPr>
        <w:pStyle w:val="7"/>
        <w:spacing w:before="2"/>
        <w:jc w:val="both"/>
        <w:rPr>
          <w:rFonts w:ascii="Calibri" w:hAnsi="Calibri" w:cs="Calibri"/>
        </w:rPr>
      </w:pPr>
      <w:r>
        <w:rPr>
          <w:rFonts w:ascii="Calibri" w:hAnsi="Calibri" w:cs="Calibri"/>
          <w:bCs/>
        </w:rPr>
        <w:t xml:space="preserve">We have used Figma for creating system interface. </w:t>
      </w:r>
      <w:r>
        <w:rPr>
          <w:rFonts w:ascii="Calibri" w:hAnsi="Calibri" w:cs="Calibri"/>
        </w:rPr>
        <w:t>The most important part of the system is the form creation part which is given below:</w:t>
      </w:r>
    </w:p>
    <w:p>
      <w:pPr>
        <w:pStyle w:val="7"/>
        <w:spacing w:before="6"/>
        <w:jc w:val="both"/>
        <w:rPr>
          <w:rFonts w:ascii="Calibri" w:hAnsi="Calibri" w:cs="Calibri"/>
          <w:sz w:val="36"/>
        </w:rPr>
      </w:pPr>
      <w:r>
        <w:rPr>
          <w:rFonts w:ascii="Calibri" w:hAnsi="Calibri" w:cs="Calibri"/>
          <w:sz w:val="36"/>
        </w:rPr>
        <w:drawing>
          <wp:inline distT="0" distB="0" distL="114300" distR="114300">
            <wp:extent cx="6594475" cy="4449445"/>
            <wp:effectExtent l="0" t="0" r="4445" b="635"/>
            <wp:docPr id="3" name="Picture 3" descr="277822436_529112408741422_588314020950301894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77822436_529112408741422_5883140209503018948_n"/>
                    <pic:cNvPicPr>
                      <a:picLocks noChangeAspect="1"/>
                    </pic:cNvPicPr>
                  </pic:nvPicPr>
                  <pic:blipFill>
                    <a:blip r:embed="rId5"/>
                    <a:stretch>
                      <a:fillRect/>
                    </a:stretch>
                  </pic:blipFill>
                  <pic:spPr>
                    <a:xfrm>
                      <a:off x="0" y="0"/>
                      <a:ext cx="6594475" cy="4449445"/>
                    </a:xfrm>
                    <a:prstGeom prst="rect">
                      <a:avLst/>
                    </a:prstGeom>
                  </pic:spPr>
                </pic:pic>
              </a:graphicData>
            </a:graphic>
          </wp:inline>
        </w:drawing>
      </w:r>
    </w:p>
    <w:p>
      <w:pPr>
        <w:pStyle w:val="4"/>
        <w:tabs>
          <w:tab w:val="left" w:pos="789"/>
        </w:tabs>
        <w:spacing w:line="592" w:lineRule="auto"/>
        <w:ind w:left="0" w:right="7365" w:firstLine="0"/>
        <w:jc w:val="both"/>
        <w:rPr>
          <w:rFonts w:ascii="Calibri" w:hAnsi="Calibri" w:cs="Calibri"/>
        </w:rPr>
      </w:pPr>
      <w:bookmarkStart w:id="18" w:name="_bookmark10"/>
      <w:bookmarkEnd w:id="18"/>
      <w:bookmarkStart w:id="19" w:name="4.4Project_Requirements"/>
      <w:bookmarkEnd w:id="19"/>
    </w:p>
    <w:p>
      <w:pPr>
        <w:pStyle w:val="4"/>
        <w:tabs>
          <w:tab w:val="left" w:pos="789"/>
        </w:tabs>
        <w:spacing w:line="592" w:lineRule="auto"/>
        <w:ind w:left="219" w:right="7365" w:firstLine="0"/>
        <w:rPr>
          <w:rFonts w:ascii="Calibri" w:hAnsi="Calibri" w:cs="Calibri"/>
        </w:rPr>
      </w:pPr>
      <w:r>
        <w:rPr>
          <w:rFonts w:ascii="Calibri" w:hAnsi="Calibri" w:cs="Calibri"/>
        </w:rPr>
        <w:t>4.</w:t>
      </w:r>
      <w:bookmarkStart w:id="20" w:name="Project_Estimation"/>
      <w:bookmarkEnd w:id="20"/>
      <w:r>
        <w:rPr>
          <w:rFonts w:ascii="Calibri" w:hAnsi="Calibri" w:cs="Calibri"/>
        </w:rPr>
        <w:t>4 Project</w:t>
      </w:r>
      <w:r>
        <w:rPr>
          <w:rFonts w:ascii="Calibri" w:hAnsi="Calibri" w:cs="Calibri"/>
          <w:spacing w:val="-8"/>
        </w:rPr>
        <w:t xml:space="preserve"> </w:t>
      </w:r>
      <w:r>
        <w:rPr>
          <w:rFonts w:ascii="Calibri" w:hAnsi="Calibri" w:cs="Calibri"/>
        </w:rPr>
        <w:t xml:space="preserve">Requirements </w:t>
      </w:r>
    </w:p>
    <w:p>
      <w:pPr>
        <w:pStyle w:val="4"/>
        <w:tabs>
          <w:tab w:val="left" w:pos="789"/>
        </w:tabs>
        <w:spacing w:line="592" w:lineRule="auto"/>
        <w:ind w:left="0" w:right="7365" w:firstLine="0"/>
        <w:rPr>
          <w:rFonts w:ascii="Calibri" w:hAnsi="Calibri" w:cs="Calibri"/>
        </w:rPr>
      </w:pPr>
      <w:r>
        <w:rPr>
          <w:rFonts w:ascii="Calibri" w:hAnsi="Calibri" w:cs="Calibri"/>
        </w:rPr>
        <w:t xml:space="preserve"> </w:t>
      </w:r>
    </w:p>
    <w:p>
      <w:pPr>
        <w:pStyle w:val="4"/>
        <w:tabs>
          <w:tab w:val="left" w:pos="789"/>
        </w:tabs>
        <w:spacing w:line="592" w:lineRule="auto"/>
        <w:ind w:left="0" w:right="7365" w:firstLine="0"/>
        <w:jc w:val="both"/>
        <w:rPr>
          <w:rFonts w:ascii="Calibri" w:hAnsi="Calibri" w:cs="Calibri"/>
        </w:rPr>
      </w:pPr>
      <w:r>
        <w:rPr>
          <w:rFonts w:ascii="Calibri" w:hAnsi="Calibri" w:cs="Calibri"/>
        </w:rPr>
        <w:t>Project</w:t>
      </w:r>
      <w:r>
        <w:rPr>
          <w:rFonts w:ascii="Calibri" w:hAnsi="Calibri" w:cs="Calibri"/>
          <w:spacing w:val="-2"/>
        </w:rPr>
        <w:t xml:space="preserve"> </w:t>
      </w:r>
      <w:r>
        <w:rPr>
          <w:rFonts w:ascii="Calibri" w:hAnsi="Calibri" w:cs="Calibri"/>
        </w:rPr>
        <w:t>Estimation</w:t>
      </w:r>
    </w:p>
    <w:p>
      <w:pPr>
        <w:pStyle w:val="7"/>
        <w:spacing w:before="15"/>
        <w:ind w:right="1262"/>
        <w:jc w:val="both"/>
        <w:rPr>
          <w:rFonts w:ascii="Calibri" w:hAnsi="Calibri" w:cs="Calibri"/>
        </w:rPr>
      </w:pPr>
      <w:r>
        <w:rPr>
          <w:rFonts w:ascii="Calibri" w:hAnsi="Calibri" w:cs="Calibri"/>
        </w:rPr>
        <w:t>In this project Constructive Cost Model will be used for calculation estimation. Our system is</w:t>
      </w:r>
    </w:p>
    <w:p>
      <w:pPr>
        <w:pStyle w:val="7"/>
        <w:spacing w:before="120"/>
        <w:ind w:right="1262"/>
        <w:jc w:val="both"/>
        <w:rPr>
          <w:rFonts w:ascii="Calibri" w:hAnsi="Calibri" w:cs="Calibri"/>
        </w:rPr>
      </w:pPr>
      <w:r>
        <w:rPr>
          <w:rFonts w:ascii="Calibri" w:hAnsi="Calibri" w:cs="Calibri"/>
        </w:rPr>
        <w:t>Complete software, no hardware. So     Coefficient: 2.4</w:t>
      </w:r>
    </w:p>
    <w:p>
      <w:pPr>
        <w:pStyle w:val="7"/>
        <w:spacing w:before="139"/>
        <w:ind w:left="220"/>
        <w:jc w:val="both"/>
        <w:rPr>
          <w:rFonts w:ascii="Calibri" w:hAnsi="Calibri" w:cs="Calibri"/>
        </w:rPr>
      </w:pPr>
      <w:r>
        <w:rPr>
          <w:rFonts w:ascii="Calibri" w:hAnsi="Calibri" w:cs="Calibri"/>
        </w:rPr>
        <w:t>Project complexity P: 1.05</w:t>
      </w:r>
    </w:p>
    <w:p>
      <w:pPr>
        <w:pStyle w:val="7"/>
        <w:spacing w:before="137" w:line="360" w:lineRule="auto"/>
        <w:ind w:left="220" w:right="6034"/>
        <w:jc w:val="both"/>
        <w:rPr>
          <w:rFonts w:ascii="Calibri" w:hAnsi="Calibri" w:cs="Calibri"/>
        </w:rPr>
      </w:pPr>
      <w:r>
        <w:rPr>
          <w:rFonts w:ascii="Calibri" w:hAnsi="Calibri" w:cs="Calibri"/>
        </w:rPr>
        <w:t>SLOC dependent coefficient T: 0.38 Source line of code (guessed) SLOC:3000</w:t>
      </w:r>
    </w:p>
    <w:p>
      <w:pPr>
        <w:pStyle w:val="7"/>
        <w:spacing w:before="2"/>
        <w:jc w:val="both"/>
        <w:rPr>
          <w:rFonts w:ascii="Calibri" w:hAnsi="Calibri" w:cs="Calibri"/>
        </w:rPr>
      </w:pPr>
    </w:p>
    <w:p>
      <w:pPr>
        <w:pStyle w:val="4"/>
        <w:spacing w:before="1"/>
        <w:ind w:left="220" w:firstLine="0"/>
        <w:jc w:val="both"/>
        <w:rPr>
          <w:rFonts w:ascii="Calibri" w:hAnsi="Calibri" w:cs="Calibri"/>
        </w:rPr>
      </w:pPr>
      <w:r>
        <w:rPr>
          <w:rFonts w:ascii="Calibri" w:hAnsi="Calibri" w:cs="Calibri"/>
        </w:rPr>
        <w:t>Effort Estimation Formulas:</w:t>
      </w:r>
    </w:p>
    <w:p>
      <w:pPr>
        <w:pStyle w:val="7"/>
        <w:spacing w:before="8"/>
        <w:jc w:val="both"/>
        <w:rPr>
          <w:rFonts w:ascii="Calibri" w:hAnsi="Calibri" w:cs="Calibri"/>
          <w:b/>
          <w:sz w:val="31"/>
        </w:rPr>
      </w:pPr>
    </w:p>
    <w:p>
      <w:pPr>
        <w:pStyle w:val="7"/>
        <w:spacing w:line="554" w:lineRule="auto"/>
        <w:ind w:left="220" w:right="5783"/>
        <w:jc w:val="both"/>
        <w:rPr>
          <w:rFonts w:ascii="Calibri" w:hAnsi="Calibri" w:cs="Calibri"/>
        </w:rPr>
      </w:pPr>
      <w:r>
        <w:rPr>
          <w:rFonts w:ascii="Calibri" w:hAnsi="Calibri" w:cs="Calibri"/>
        </w:rPr>
        <w:t>Effort = PM = Coefficient * (SLOC/1000) ^P Development Time = DM = 2.50 * (PM) ^T Required number of people = ST = PM/DM Using these formulas, we get,</w:t>
      </w:r>
    </w:p>
    <w:p>
      <w:pPr>
        <w:pStyle w:val="7"/>
        <w:spacing w:line="360" w:lineRule="auto"/>
        <w:ind w:left="220" w:right="863"/>
        <w:jc w:val="both"/>
        <w:rPr>
          <w:rFonts w:ascii="Calibri" w:hAnsi="Calibri" w:cs="Calibri"/>
        </w:rPr>
      </w:pPr>
      <w:r>
        <w:rPr>
          <w:rFonts w:ascii="Calibri" w:hAnsi="Calibri" w:cs="Calibri"/>
        </w:rPr>
        <w:t>Effort = PM = 2.4 * (3000/1000) ^1.05 = 7.61 person-days needed for the project (labor working hours)</w:t>
      </w:r>
    </w:p>
    <w:p>
      <w:pPr>
        <w:pStyle w:val="7"/>
        <w:spacing w:before="224" w:line="552" w:lineRule="auto"/>
        <w:ind w:left="220" w:right="2096"/>
        <w:jc w:val="both"/>
        <w:rPr>
          <w:rFonts w:ascii="Calibri" w:hAnsi="Calibri" w:cs="Calibri"/>
        </w:rPr>
      </w:pPr>
      <w:r>
        <w:rPr>
          <w:rFonts w:ascii="Calibri" w:hAnsi="Calibri" w:cs="Calibri"/>
        </w:rPr>
        <w:t>Development Time = DM = 2.50 * (7.61) ^0.38 = 5.41 Weeks (week-days) Required number of people = ST = 7.61 /5.41 = 1.41 ≡ 2</w:t>
      </w:r>
    </w:p>
    <w:p>
      <w:pPr>
        <w:pStyle w:val="7"/>
        <w:spacing w:before="5"/>
        <w:jc w:val="both"/>
        <w:rPr>
          <w:rFonts w:ascii="Calibri" w:hAnsi="Calibri" w:cs="Calibri"/>
          <w:sz w:val="23"/>
        </w:rPr>
      </w:pPr>
    </w:p>
    <w:p>
      <w:pPr>
        <w:pStyle w:val="7"/>
        <w:ind w:left="291"/>
        <w:jc w:val="both"/>
        <w:rPr>
          <w:rFonts w:ascii="Calibri" w:hAnsi="Calibri" w:cs="Calibri"/>
        </w:rPr>
      </w:pPr>
      <w:r>
        <w:rPr>
          <w:rFonts w:ascii="Calibri" w:hAnsi="Calibri" w:cs="Calibri"/>
        </w:rPr>
        <w:t>Cost:</w:t>
      </w:r>
    </w:p>
    <w:p>
      <w:pPr>
        <w:pStyle w:val="7"/>
        <w:spacing w:before="6"/>
        <w:jc w:val="both"/>
        <w:rPr>
          <w:rFonts w:ascii="Calibri" w:hAnsi="Calibri" w:cs="Calibri"/>
          <w:sz w:val="31"/>
        </w:rPr>
      </w:pPr>
    </w:p>
    <w:p>
      <w:pPr>
        <w:pStyle w:val="7"/>
        <w:spacing w:line="552" w:lineRule="auto"/>
        <w:ind w:left="220" w:right="4483"/>
        <w:jc w:val="both"/>
        <w:rPr>
          <w:rFonts w:ascii="Calibri" w:hAnsi="Calibri" w:cs="Calibri"/>
        </w:rPr>
      </w:pPr>
      <w:r>
        <w:rPr>
          <w:rFonts w:ascii="Calibri" w:hAnsi="Calibri" w:cs="Calibri"/>
        </w:rPr>
        <w:t>Labour cost : 2 * 20,000 = 40,000/= Taka (Approximately) Service cost:10000 =10000/=</w:t>
      </w:r>
    </w:p>
    <w:p>
      <w:pPr>
        <w:pStyle w:val="7"/>
        <w:spacing w:before="36"/>
        <w:ind w:left="3301"/>
        <w:jc w:val="both"/>
        <w:rPr>
          <w:rFonts w:ascii="Calibri" w:hAnsi="Calibri" w:cs="Calibri"/>
        </w:rPr>
      </w:pPr>
      <w:r>
        <w:rPr>
          <w:rFonts w:ascii="Calibri" w:hAnsi="Calibri" w:cs="Calibri"/>
        </w:rPr>
        <w:t>50,000/= Taka (Approximately) or</w:t>
      </w:r>
    </w:p>
    <w:p>
      <w:pPr>
        <w:pStyle w:val="7"/>
        <w:spacing w:before="139"/>
        <w:ind w:left="3301"/>
        <w:jc w:val="both"/>
        <w:rPr>
          <w:rFonts w:ascii="Calibri" w:hAnsi="Calibri" w:cs="Calibri"/>
        </w:rPr>
      </w:pPr>
      <w:r>
        <w:rPr>
          <w:rFonts w:ascii="Calibri" w:hAnsi="Calibri" w:cs="Calibri"/>
        </w:rPr>
        <w:t>$591(Approximately)</w:t>
      </w:r>
    </w:p>
    <w:p>
      <w:pPr>
        <w:jc w:val="both"/>
        <w:rPr>
          <w:rFonts w:ascii="Calibri" w:hAnsi="Calibri" w:cs="Calibri"/>
        </w:rPr>
      </w:pPr>
    </w:p>
    <w:p>
      <w:pPr>
        <w:jc w:val="both"/>
        <w:rPr>
          <w:rFonts w:ascii="Calibri" w:hAnsi="Calibri" w:cs="Calibri"/>
        </w:rPr>
      </w:pPr>
    </w:p>
    <w:p>
      <w:pPr>
        <w:pStyle w:val="4"/>
        <w:numPr>
          <w:ilvl w:val="0"/>
          <w:numId w:val="6"/>
        </w:numPr>
        <w:tabs>
          <w:tab w:val="left" w:pos="621"/>
        </w:tabs>
        <w:spacing w:before="80"/>
        <w:jc w:val="both"/>
        <w:rPr>
          <w:rFonts w:ascii="Calibri" w:hAnsi="Calibri" w:cs="Calibri"/>
        </w:rPr>
      </w:pPr>
      <w:bookmarkStart w:id="21" w:name="5.FEATURES_NOT_TO_BE_TESTED"/>
      <w:bookmarkEnd w:id="21"/>
      <w:bookmarkStart w:id="22" w:name="_bookmark11"/>
      <w:bookmarkEnd w:id="22"/>
      <w:r>
        <w:rPr>
          <w:rFonts w:ascii="Calibri" w:hAnsi="Calibri" w:cs="Calibri"/>
        </w:rPr>
        <w:t xml:space="preserve"> FEATURES NOT TO BE</w:t>
      </w:r>
      <w:r>
        <w:rPr>
          <w:rFonts w:ascii="Calibri" w:hAnsi="Calibri" w:cs="Calibri"/>
          <w:spacing w:val="4"/>
        </w:rPr>
        <w:t xml:space="preserve"> </w:t>
      </w:r>
      <w:r>
        <w:rPr>
          <w:rFonts w:ascii="Calibri" w:hAnsi="Calibri" w:cs="Calibri"/>
        </w:rPr>
        <w:t>TESTED</w:t>
      </w:r>
    </w:p>
    <w:p>
      <w:pPr>
        <w:pStyle w:val="7"/>
        <w:spacing w:before="4"/>
        <w:jc w:val="both"/>
        <w:rPr>
          <w:rFonts w:ascii="Calibri" w:hAnsi="Calibri" w:cs="Calibri"/>
          <w:b/>
          <w:sz w:val="32"/>
        </w:rPr>
      </w:pPr>
    </w:p>
    <w:p>
      <w:pPr>
        <w:pStyle w:val="7"/>
        <w:spacing w:line="357" w:lineRule="auto"/>
        <w:ind w:left="940" w:right="792" w:hanging="360"/>
        <w:jc w:val="both"/>
        <w:rPr>
          <w:rFonts w:ascii="Calibri" w:hAnsi="Calibri" w:cs="Calibri"/>
        </w:rPr>
      </w:pPr>
      <w:r>
        <w:rPr>
          <w:rFonts w:ascii="Calibri" w:hAnsi="Calibri" w:cs="Calibri"/>
        </w:rPr>
        <w:t xml:space="preserve">       The number of form creation testing because the company who will provide form it depends on them how many and what type of form they will make to provide the other company.</w:t>
      </w:r>
    </w:p>
    <w:p>
      <w:pPr>
        <w:pStyle w:val="7"/>
        <w:jc w:val="both"/>
        <w:rPr>
          <w:rFonts w:ascii="Calibri" w:hAnsi="Calibri" w:cs="Calibri"/>
          <w:sz w:val="26"/>
        </w:rPr>
      </w:pPr>
    </w:p>
    <w:p>
      <w:pPr>
        <w:pStyle w:val="7"/>
        <w:jc w:val="both"/>
        <w:rPr>
          <w:rFonts w:ascii="Calibri" w:hAnsi="Calibri" w:cs="Calibri"/>
          <w:sz w:val="26"/>
        </w:rPr>
      </w:pPr>
    </w:p>
    <w:p>
      <w:pPr>
        <w:pStyle w:val="7"/>
        <w:spacing w:before="10"/>
        <w:jc w:val="both"/>
        <w:rPr>
          <w:rFonts w:ascii="Calibri" w:hAnsi="Calibri" w:cs="Calibri"/>
          <w:sz w:val="25"/>
        </w:rPr>
      </w:pPr>
    </w:p>
    <w:p>
      <w:pPr>
        <w:pStyle w:val="4"/>
        <w:numPr>
          <w:ilvl w:val="0"/>
          <w:numId w:val="6"/>
        </w:numPr>
        <w:tabs>
          <w:tab w:val="left" w:pos="621"/>
        </w:tabs>
        <w:spacing w:before="1"/>
        <w:ind w:left="620" w:hanging="401"/>
        <w:jc w:val="both"/>
        <w:rPr>
          <w:rFonts w:ascii="Calibri" w:hAnsi="Calibri" w:cs="Calibri"/>
        </w:rPr>
      </w:pPr>
      <w:bookmarkStart w:id="23" w:name="_bookmark12"/>
      <w:bookmarkEnd w:id="23"/>
      <w:bookmarkStart w:id="24" w:name="6.TESTING_APPROACH"/>
      <w:bookmarkEnd w:id="24"/>
      <w:r>
        <w:rPr>
          <w:rFonts w:ascii="Calibri" w:hAnsi="Calibri" w:cs="Calibri"/>
        </w:rPr>
        <w:t>TESTING</w:t>
      </w:r>
      <w:r>
        <w:rPr>
          <w:rFonts w:ascii="Calibri" w:hAnsi="Calibri" w:cs="Calibri"/>
          <w:spacing w:val="1"/>
        </w:rPr>
        <w:t xml:space="preserve"> </w:t>
      </w:r>
      <w:r>
        <w:rPr>
          <w:rFonts w:ascii="Calibri" w:hAnsi="Calibri" w:cs="Calibri"/>
        </w:rPr>
        <w:t>APPROACH</w:t>
      </w:r>
    </w:p>
    <w:p>
      <w:pPr>
        <w:pStyle w:val="7"/>
        <w:spacing w:before="10"/>
        <w:jc w:val="both"/>
        <w:rPr>
          <w:rFonts w:ascii="Calibri" w:hAnsi="Calibri" w:cs="Calibri"/>
          <w:b/>
          <w:sz w:val="35"/>
        </w:rPr>
      </w:pPr>
    </w:p>
    <w:p>
      <w:pPr>
        <w:pStyle w:val="4"/>
        <w:tabs>
          <w:tab w:val="left" w:pos="789"/>
        </w:tabs>
        <w:ind w:left="1215" w:firstLine="0"/>
        <w:rPr>
          <w:rFonts w:ascii="Calibri" w:hAnsi="Calibri" w:cs="Calibri"/>
        </w:rPr>
      </w:pPr>
      <w:bookmarkStart w:id="25" w:name="6.1Testing_Levels"/>
      <w:bookmarkEnd w:id="25"/>
      <w:bookmarkStart w:id="26" w:name="_bookmark13"/>
      <w:bookmarkEnd w:id="26"/>
      <w:r>
        <w:rPr>
          <w:rFonts w:ascii="Calibri" w:hAnsi="Calibri" w:cs="Calibri"/>
        </w:rPr>
        <w:t>6.1 Testing</w:t>
      </w:r>
      <w:r>
        <w:rPr>
          <w:rFonts w:ascii="Calibri" w:hAnsi="Calibri" w:cs="Calibri"/>
          <w:spacing w:val="1"/>
        </w:rPr>
        <w:t xml:space="preserve"> </w:t>
      </w:r>
      <w:r>
        <w:rPr>
          <w:rFonts w:ascii="Calibri" w:hAnsi="Calibri" w:cs="Calibri"/>
        </w:rPr>
        <w:t>Levels</w:t>
      </w:r>
    </w:p>
    <w:p>
      <w:pPr>
        <w:pStyle w:val="7"/>
        <w:spacing w:before="10"/>
        <w:jc w:val="both"/>
        <w:rPr>
          <w:rFonts w:ascii="Calibri" w:hAnsi="Calibri" w:cs="Calibri"/>
          <w:b/>
          <w:sz w:val="35"/>
        </w:rPr>
      </w:pPr>
    </w:p>
    <w:p>
      <w:pPr>
        <w:pStyle w:val="14"/>
        <w:numPr>
          <w:ilvl w:val="2"/>
          <w:numId w:val="6"/>
        </w:numPr>
        <w:tabs>
          <w:tab w:val="left" w:pos="940"/>
        </w:tabs>
        <w:spacing w:before="1" w:line="357" w:lineRule="auto"/>
        <w:ind w:right="786"/>
        <w:jc w:val="both"/>
        <w:rPr>
          <w:rFonts w:ascii="Calibri" w:hAnsi="Calibri" w:cs="Calibri"/>
          <w:sz w:val="24"/>
        </w:rPr>
      </w:pPr>
      <w:r>
        <w:rPr>
          <w:rFonts w:ascii="Calibri" w:hAnsi="Calibri" w:cs="Calibri"/>
          <w:sz w:val="24"/>
        </w:rPr>
        <w:t>Unit, System/Integration (combined), and Acceptance test levels will be used for the From Explore project. For system/integration testing, it is planned that at least two full- time independent test persons will be available. However, due to the financial limits and time constraints, the majority of testing will be done by the test manager with the help of the development teams.</w:t>
      </w:r>
    </w:p>
    <w:p>
      <w:pPr>
        <w:pStyle w:val="7"/>
        <w:spacing w:before="7"/>
        <w:jc w:val="both"/>
        <w:rPr>
          <w:rFonts w:ascii="Calibri" w:hAnsi="Calibri" w:cs="Calibri"/>
          <w:sz w:val="36"/>
        </w:rPr>
      </w:pPr>
    </w:p>
    <w:p>
      <w:pPr>
        <w:pStyle w:val="14"/>
        <w:numPr>
          <w:ilvl w:val="2"/>
          <w:numId w:val="6"/>
        </w:numPr>
        <w:tabs>
          <w:tab w:val="left" w:pos="940"/>
        </w:tabs>
        <w:spacing w:line="357" w:lineRule="auto"/>
        <w:ind w:right="792"/>
        <w:jc w:val="both"/>
        <w:rPr>
          <w:rFonts w:ascii="Calibri" w:hAnsi="Calibri" w:cs="Calibri"/>
          <w:sz w:val="24"/>
        </w:rPr>
      </w:pPr>
      <w:r>
        <w:rPr>
          <w:rFonts w:ascii="Calibri" w:hAnsi="Calibri" w:cs="Calibri"/>
          <w:sz w:val="24"/>
        </w:rPr>
        <w:t>The engineer will complete UNIT testing, which will be approved by the development group's pioneer. Before unit testing is acknowledged and provided to the test individual, the software engineer should provide verification of unit testing to the group head. All unit test data will also be provided to the test</w:t>
      </w:r>
      <w:r>
        <w:rPr>
          <w:rFonts w:ascii="Calibri" w:hAnsi="Calibri" w:cs="Calibri"/>
          <w:spacing w:val="3"/>
          <w:sz w:val="24"/>
        </w:rPr>
        <w:t xml:space="preserve"> </w:t>
      </w:r>
      <w:r>
        <w:rPr>
          <w:rFonts w:ascii="Calibri" w:hAnsi="Calibri" w:cs="Calibri"/>
          <w:sz w:val="24"/>
        </w:rPr>
        <w:t>subject.</w:t>
      </w:r>
    </w:p>
    <w:p>
      <w:pPr>
        <w:pStyle w:val="7"/>
        <w:spacing w:before="6"/>
        <w:jc w:val="both"/>
        <w:rPr>
          <w:rFonts w:ascii="Calibri" w:hAnsi="Calibri" w:cs="Calibri"/>
          <w:sz w:val="36"/>
        </w:rPr>
      </w:pPr>
    </w:p>
    <w:p>
      <w:pPr>
        <w:pStyle w:val="14"/>
        <w:numPr>
          <w:ilvl w:val="2"/>
          <w:numId w:val="6"/>
        </w:numPr>
        <w:tabs>
          <w:tab w:val="left" w:pos="940"/>
        </w:tabs>
        <w:spacing w:line="357" w:lineRule="auto"/>
        <w:ind w:right="784"/>
        <w:jc w:val="both"/>
        <w:rPr>
          <w:rFonts w:ascii="Calibri" w:hAnsi="Calibri" w:cs="Calibri"/>
          <w:sz w:val="24"/>
        </w:rPr>
      </w:pPr>
      <w:r>
        <w:rPr>
          <w:rFonts w:ascii="Calibri" w:hAnsi="Calibri" w:cs="Calibri"/>
          <w:sz w:val="24"/>
        </w:rPr>
        <w:t>Framework/INTEGRATION The test director and improvement group pioneer will conduct the testing, with assistance from individual engineers as needed. There are no specific test devices available for this project. After all basic flaws have been corrected, projects will be sent to the System/Integration test. A program may have up to two major malformations as long as they do not prevent the program from being tested (I.E. there is a workaround for the blunder).</w:t>
      </w:r>
    </w:p>
    <w:p>
      <w:pPr>
        <w:pStyle w:val="7"/>
        <w:spacing w:before="9"/>
        <w:jc w:val="both"/>
        <w:rPr>
          <w:rFonts w:ascii="Calibri" w:hAnsi="Calibri" w:cs="Calibri"/>
          <w:sz w:val="36"/>
        </w:rPr>
      </w:pPr>
    </w:p>
    <w:p>
      <w:pPr>
        <w:pStyle w:val="14"/>
        <w:numPr>
          <w:ilvl w:val="2"/>
          <w:numId w:val="6"/>
        </w:numPr>
        <w:tabs>
          <w:tab w:val="left" w:pos="940"/>
        </w:tabs>
        <w:spacing w:before="3" w:line="355" w:lineRule="auto"/>
        <w:ind w:right="793"/>
        <w:jc w:val="both"/>
        <w:rPr>
          <w:rFonts w:ascii="Calibri" w:hAnsi="Calibri" w:cs="Calibri"/>
          <w:sz w:val="34"/>
        </w:rPr>
      </w:pPr>
      <w:r>
        <w:rPr>
          <w:rFonts w:ascii="Calibri" w:hAnsi="Calibri" w:cs="Calibri"/>
          <w:sz w:val="24"/>
        </w:rPr>
        <w:t>Acknowledgment With the support of the test chief and the advancement group pioneer, genuine</w:t>
      </w:r>
      <w:r>
        <w:rPr>
          <w:rFonts w:ascii="Calibri" w:hAnsi="Calibri" w:cs="Calibri"/>
          <w:spacing w:val="36"/>
          <w:sz w:val="24"/>
        </w:rPr>
        <w:t xml:space="preserve"> </w:t>
      </w:r>
      <w:r>
        <w:rPr>
          <w:rFonts w:ascii="Calibri" w:hAnsi="Calibri" w:cs="Calibri"/>
          <w:sz w:val="24"/>
        </w:rPr>
        <w:t>end-clients</w:t>
      </w:r>
      <w:r>
        <w:rPr>
          <w:rFonts w:ascii="Calibri" w:hAnsi="Calibri" w:cs="Calibri"/>
          <w:spacing w:val="42"/>
          <w:sz w:val="24"/>
        </w:rPr>
        <w:t xml:space="preserve"> </w:t>
      </w:r>
      <w:r>
        <w:rPr>
          <w:rFonts w:ascii="Calibri" w:hAnsi="Calibri" w:cs="Calibri"/>
          <w:sz w:val="24"/>
        </w:rPr>
        <w:t>will</w:t>
      </w:r>
      <w:r>
        <w:rPr>
          <w:rFonts w:ascii="Calibri" w:hAnsi="Calibri" w:cs="Calibri"/>
          <w:spacing w:val="38"/>
          <w:sz w:val="24"/>
        </w:rPr>
        <w:t xml:space="preserve"> </w:t>
      </w:r>
      <w:r>
        <w:rPr>
          <w:rFonts w:ascii="Calibri" w:hAnsi="Calibri" w:cs="Calibri"/>
          <w:sz w:val="24"/>
        </w:rPr>
        <w:t>execute</w:t>
      </w:r>
      <w:r>
        <w:rPr>
          <w:rFonts w:ascii="Calibri" w:hAnsi="Calibri" w:cs="Calibri"/>
          <w:spacing w:val="42"/>
          <w:sz w:val="24"/>
        </w:rPr>
        <w:t xml:space="preserve"> </w:t>
      </w:r>
      <w:r>
        <w:rPr>
          <w:rFonts w:ascii="Calibri" w:hAnsi="Calibri" w:cs="Calibri"/>
          <w:sz w:val="24"/>
        </w:rPr>
        <w:t>the</w:t>
      </w:r>
      <w:r>
        <w:rPr>
          <w:rFonts w:ascii="Calibri" w:hAnsi="Calibri" w:cs="Calibri"/>
          <w:spacing w:val="39"/>
          <w:sz w:val="24"/>
        </w:rPr>
        <w:t xml:space="preserve"> </w:t>
      </w:r>
      <w:r>
        <w:rPr>
          <w:rFonts w:ascii="Calibri" w:hAnsi="Calibri" w:cs="Calibri"/>
          <w:sz w:val="24"/>
        </w:rPr>
        <w:t>testing.</w:t>
      </w:r>
      <w:r>
        <w:rPr>
          <w:rFonts w:ascii="Calibri" w:hAnsi="Calibri" w:cs="Calibri"/>
          <w:spacing w:val="40"/>
          <w:sz w:val="24"/>
        </w:rPr>
        <w:t xml:space="preserve"> </w:t>
      </w:r>
      <w:r>
        <w:rPr>
          <w:rFonts w:ascii="Calibri" w:hAnsi="Calibri" w:cs="Calibri"/>
          <w:sz w:val="24"/>
        </w:rPr>
        <w:t>For</w:t>
      </w:r>
      <w:r>
        <w:rPr>
          <w:rFonts w:ascii="Calibri" w:hAnsi="Calibri" w:cs="Calibri"/>
          <w:spacing w:val="39"/>
          <w:sz w:val="24"/>
        </w:rPr>
        <w:t xml:space="preserve"> </w:t>
      </w:r>
      <w:r>
        <w:rPr>
          <w:rFonts w:ascii="Calibri" w:hAnsi="Calibri" w:cs="Calibri"/>
          <w:sz w:val="24"/>
        </w:rPr>
        <w:t>a</w:t>
      </w:r>
      <w:r>
        <w:rPr>
          <w:rFonts w:ascii="Calibri" w:hAnsi="Calibri" w:cs="Calibri"/>
          <w:spacing w:val="37"/>
          <w:sz w:val="24"/>
        </w:rPr>
        <w:t xml:space="preserve"> </w:t>
      </w:r>
      <w:r>
        <w:rPr>
          <w:rFonts w:ascii="Calibri" w:hAnsi="Calibri" w:cs="Calibri"/>
          <w:sz w:val="24"/>
        </w:rPr>
        <w:t>period</w:t>
      </w:r>
      <w:r>
        <w:rPr>
          <w:rFonts w:ascii="Calibri" w:hAnsi="Calibri" w:cs="Calibri"/>
          <w:spacing w:val="40"/>
          <w:sz w:val="24"/>
        </w:rPr>
        <w:t xml:space="preserve"> </w:t>
      </w:r>
      <w:r>
        <w:rPr>
          <w:rFonts w:ascii="Calibri" w:hAnsi="Calibri" w:cs="Calibri"/>
          <w:sz w:val="24"/>
        </w:rPr>
        <w:t>of</w:t>
      </w:r>
      <w:r>
        <w:rPr>
          <w:rFonts w:ascii="Calibri" w:hAnsi="Calibri" w:cs="Calibri"/>
          <w:spacing w:val="41"/>
          <w:sz w:val="24"/>
        </w:rPr>
        <w:t xml:space="preserve"> </w:t>
      </w:r>
      <w:r>
        <w:rPr>
          <w:rFonts w:ascii="Calibri" w:hAnsi="Calibri" w:cs="Calibri"/>
          <w:sz w:val="24"/>
        </w:rPr>
        <w:t>one</w:t>
      </w:r>
      <w:r>
        <w:rPr>
          <w:rFonts w:ascii="Calibri" w:hAnsi="Calibri" w:cs="Calibri"/>
          <w:spacing w:val="40"/>
          <w:sz w:val="24"/>
        </w:rPr>
        <w:t xml:space="preserve"> </w:t>
      </w:r>
      <w:r>
        <w:rPr>
          <w:rFonts w:ascii="Calibri" w:hAnsi="Calibri" w:cs="Calibri"/>
          <w:sz w:val="24"/>
        </w:rPr>
        <w:t>month</w:t>
      </w:r>
      <w:r>
        <w:rPr>
          <w:rFonts w:ascii="Calibri" w:hAnsi="Calibri" w:cs="Calibri"/>
          <w:spacing w:val="40"/>
          <w:sz w:val="24"/>
        </w:rPr>
        <w:t xml:space="preserve"> </w:t>
      </w:r>
      <w:r>
        <w:rPr>
          <w:rFonts w:ascii="Calibri" w:hAnsi="Calibri" w:cs="Calibri"/>
          <w:sz w:val="24"/>
        </w:rPr>
        <w:t>following</w:t>
      </w:r>
      <w:r>
        <w:rPr>
          <w:rFonts w:ascii="Calibri" w:hAnsi="Calibri" w:cs="Calibri"/>
          <w:spacing w:val="40"/>
          <w:sz w:val="24"/>
        </w:rPr>
        <w:t xml:space="preserve"> </w:t>
      </w:r>
      <w:r>
        <w:rPr>
          <w:rFonts w:ascii="Calibri" w:hAnsi="Calibri" w:cs="Calibri"/>
          <w:sz w:val="24"/>
        </w:rPr>
        <w:t xml:space="preserve">the </w:t>
      </w:r>
      <w:r>
        <w:rPr>
          <w:rFonts w:ascii="Calibri" w:hAnsi="Calibri" w:cs="Calibri"/>
        </w:rPr>
        <w:t>completion of the System/Integration test measure, the acknowledgment test will be conducted in accordance with the present manual measure.</w:t>
      </w:r>
    </w:p>
    <w:p>
      <w:pPr>
        <w:pStyle w:val="4"/>
        <w:numPr>
          <w:ilvl w:val="1"/>
          <w:numId w:val="8"/>
        </w:numPr>
        <w:tabs>
          <w:tab w:val="left" w:pos="789"/>
        </w:tabs>
        <w:spacing w:before="1"/>
        <w:rPr>
          <w:rFonts w:ascii="Calibri" w:hAnsi="Calibri" w:cs="Calibri"/>
        </w:rPr>
      </w:pPr>
      <w:bookmarkStart w:id="27" w:name="6.2Test_Tools"/>
      <w:bookmarkEnd w:id="27"/>
      <w:bookmarkStart w:id="28" w:name="_bookmark14"/>
      <w:bookmarkEnd w:id="28"/>
      <w:r>
        <w:rPr>
          <w:rFonts w:ascii="Calibri" w:hAnsi="Calibri" w:cs="Calibri"/>
        </w:rPr>
        <w:t>Test Tools</w:t>
      </w:r>
    </w:p>
    <w:p>
      <w:pPr>
        <w:pStyle w:val="7"/>
        <w:spacing w:before="10"/>
        <w:jc w:val="both"/>
        <w:rPr>
          <w:rFonts w:ascii="Calibri" w:hAnsi="Calibri" w:cs="Calibri"/>
          <w:b/>
          <w:sz w:val="35"/>
        </w:rPr>
      </w:pPr>
    </w:p>
    <w:p>
      <w:pPr>
        <w:pStyle w:val="7"/>
        <w:ind w:left="220"/>
        <w:jc w:val="both"/>
        <w:rPr>
          <w:rFonts w:ascii="Calibri" w:hAnsi="Calibri" w:cs="Calibri"/>
        </w:rPr>
      </w:pPr>
      <w:bookmarkStart w:id="29" w:name="The_only_test_tools_to_be_used_are_the_F"/>
      <w:bookmarkEnd w:id="29"/>
      <w:r>
        <w:rPr>
          <w:rFonts w:ascii="Calibri" w:hAnsi="Calibri" w:cs="Calibri"/>
        </w:rPr>
        <w:t>The only test tools to be used are the Figma and selenium.</w:t>
      </w:r>
    </w:p>
    <w:p>
      <w:pPr>
        <w:pStyle w:val="7"/>
        <w:spacing w:before="4"/>
        <w:jc w:val="both"/>
        <w:rPr>
          <w:rFonts w:ascii="Calibri" w:hAnsi="Calibri" w:cs="Calibri"/>
          <w:sz w:val="36"/>
        </w:rPr>
      </w:pPr>
    </w:p>
    <w:p>
      <w:pPr>
        <w:pStyle w:val="7"/>
        <w:spacing w:line="360" w:lineRule="auto"/>
        <w:ind w:left="220" w:right="941"/>
        <w:jc w:val="both"/>
        <w:rPr>
          <w:rFonts w:ascii="Calibri" w:hAnsi="Calibri" w:cs="Calibri"/>
        </w:rPr>
      </w:pPr>
      <w:r>
        <w:rPr>
          <w:rFonts w:ascii="Calibri" w:hAnsi="Calibri" w:cs="Calibri"/>
        </w:rPr>
        <w:t>For designing and testing the prototype of the software Figma will be the tool for testing. Figma has this best feature that a complete prototype can be designed and tested easily.</w:t>
      </w:r>
    </w:p>
    <w:p>
      <w:pPr>
        <w:pStyle w:val="7"/>
        <w:spacing w:before="10"/>
        <w:jc w:val="both"/>
        <w:rPr>
          <w:rFonts w:ascii="Calibri" w:hAnsi="Calibri" w:cs="Calibri"/>
          <w:sz w:val="35"/>
        </w:rPr>
      </w:pPr>
    </w:p>
    <w:p>
      <w:pPr>
        <w:pStyle w:val="7"/>
        <w:spacing w:line="360" w:lineRule="auto"/>
        <w:ind w:left="220" w:right="902"/>
        <w:jc w:val="both"/>
        <w:rPr>
          <w:rFonts w:ascii="Calibri" w:hAnsi="Calibri" w:cs="Calibri"/>
        </w:rPr>
      </w:pPr>
      <w:r>
        <w:rPr>
          <w:rFonts w:ascii="Calibri" w:hAnsi="Calibri" w:cs="Calibri"/>
        </w:rPr>
        <w:t>For other types of testing (Unit testing, integration testing, and acceptance testing) selenium will be the best option. Selenium has many good features that allow it to make full use cases of the software functions.</w:t>
      </w:r>
    </w:p>
    <w:p>
      <w:pPr>
        <w:pStyle w:val="7"/>
        <w:spacing w:line="360" w:lineRule="auto"/>
        <w:ind w:left="220" w:right="902"/>
        <w:jc w:val="both"/>
        <w:rPr>
          <w:rFonts w:ascii="Calibri" w:hAnsi="Calibri" w:cs="Calibri"/>
        </w:rPr>
      </w:pPr>
    </w:p>
    <w:p>
      <w:pPr>
        <w:pStyle w:val="7"/>
        <w:spacing w:line="360" w:lineRule="auto"/>
        <w:ind w:left="220" w:right="902"/>
        <w:jc w:val="both"/>
        <w:rPr>
          <w:rFonts w:ascii="Calibri" w:hAnsi="Calibri" w:cs="Calibri"/>
        </w:rPr>
      </w:pPr>
    </w:p>
    <w:p>
      <w:pPr>
        <w:pStyle w:val="7"/>
        <w:spacing w:line="360" w:lineRule="auto"/>
        <w:ind w:left="220" w:right="902"/>
        <w:jc w:val="both"/>
        <w:rPr>
          <w:rFonts w:hint="default" w:ascii="Calibri" w:hAnsi="Calibri" w:cs="Calibri"/>
          <w:lang w:val="en-US"/>
        </w:rPr>
      </w:pPr>
      <w:r>
        <w:rPr>
          <w:rFonts w:hint="default" w:ascii="Calibri" w:hAnsi="Calibri" w:cs="Calibri"/>
          <w:lang w:val="en-US"/>
        </w:rPr>
        <w:drawing>
          <wp:inline distT="0" distB="0" distL="114300" distR="114300">
            <wp:extent cx="6597015" cy="4773930"/>
            <wp:effectExtent l="0" t="0" r="13335" b="7620"/>
            <wp:docPr id="6" name="Picture 6" descr="MicrosoftTeams-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icrosoftTeams-image (4)"/>
                    <pic:cNvPicPr>
                      <a:picLocks noChangeAspect="1"/>
                    </pic:cNvPicPr>
                  </pic:nvPicPr>
                  <pic:blipFill>
                    <a:blip r:embed="rId6"/>
                    <a:stretch>
                      <a:fillRect/>
                    </a:stretch>
                  </pic:blipFill>
                  <pic:spPr>
                    <a:xfrm>
                      <a:off x="0" y="0"/>
                      <a:ext cx="6597015" cy="4773930"/>
                    </a:xfrm>
                    <a:prstGeom prst="rect">
                      <a:avLst/>
                    </a:prstGeom>
                  </pic:spPr>
                </pic:pic>
              </a:graphicData>
            </a:graphic>
          </wp:inline>
        </w:drawing>
      </w:r>
    </w:p>
    <w:p>
      <w:pPr>
        <w:pStyle w:val="7"/>
        <w:spacing w:line="360" w:lineRule="auto"/>
        <w:ind w:left="220" w:right="902"/>
        <w:jc w:val="both"/>
        <w:rPr>
          <w:rFonts w:ascii="Calibri" w:hAnsi="Calibri" w:cs="Calibri"/>
        </w:rPr>
      </w:pPr>
    </w:p>
    <w:p>
      <w:pPr>
        <w:pStyle w:val="7"/>
        <w:spacing w:line="360" w:lineRule="auto"/>
        <w:ind w:left="220" w:right="902"/>
        <w:jc w:val="both"/>
        <w:rPr>
          <w:rFonts w:hint="default" w:ascii="Calibri" w:hAnsi="Calibri" w:cs="Calibri"/>
          <w:lang w:val="en-US"/>
        </w:rPr>
      </w:pPr>
      <w:r>
        <w:rPr>
          <w:rFonts w:hint="default" w:ascii="Calibri" w:hAnsi="Calibri" w:cs="Calibri"/>
          <w:lang w:val="en-US"/>
        </w:rPr>
        <w:drawing>
          <wp:inline distT="0" distB="0" distL="114300" distR="114300">
            <wp:extent cx="6594475" cy="3125470"/>
            <wp:effectExtent l="0" t="0" r="15875" b="17780"/>
            <wp:docPr id="7" name="Picture 7" descr="MicrosoftTeams-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icrosoftTeams-image (5)"/>
                    <pic:cNvPicPr>
                      <a:picLocks noChangeAspect="1"/>
                    </pic:cNvPicPr>
                  </pic:nvPicPr>
                  <pic:blipFill>
                    <a:blip r:embed="rId7"/>
                    <a:stretch>
                      <a:fillRect/>
                    </a:stretch>
                  </pic:blipFill>
                  <pic:spPr>
                    <a:xfrm>
                      <a:off x="0" y="0"/>
                      <a:ext cx="6594475" cy="3125470"/>
                    </a:xfrm>
                    <a:prstGeom prst="rect">
                      <a:avLst/>
                    </a:prstGeom>
                  </pic:spPr>
                </pic:pic>
              </a:graphicData>
            </a:graphic>
          </wp:inline>
        </w:drawing>
      </w:r>
    </w:p>
    <w:p>
      <w:pPr>
        <w:pStyle w:val="7"/>
        <w:jc w:val="both"/>
        <w:rPr>
          <w:rFonts w:ascii="Calibri" w:hAnsi="Calibri" w:cs="Calibri"/>
          <w:sz w:val="26"/>
        </w:rPr>
      </w:pPr>
    </w:p>
    <w:p>
      <w:pPr>
        <w:pStyle w:val="7"/>
        <w:spacing w:before="5"/>
        <w:jc w:val="both"/>
        <w:rPr>
          <w:rFonts w:hint="default" w:ascii="Calibri" w:hAnsi="Calibri" w:cs="Calibri"/>
          <w:lang w:val="en-US"/>
        </w:rPr>
      </w:pPr>
      <w:r>
        <w:rPr>
          <w:rFonts w:ascii="Calibri" w:hAnsi="Calibri" w:cs="Calibri"/>
        </w:rPr>
        <w:t xml:space="preserve">    </w:t>
      </w:r>
      <w:r>
        <w:rPr>
          <w:rFonts w:hint="default" w:ascii="Calibri" w:hAnsi="Calibri" w:cs="Calibri"/>
          <w:lang w:val="en-US"/>
        </w:rPr>
        <w:drawing>
          <wp:inline distT="0" distB="0" distL="114300" distR="114300">
            <wp:extent cx="6596380" cy="3486785"/>
            <wp:effectExtent l="0" t="0" r="13970" b="18415"/>
            <wp:docPr id="8" name="Picture 8" descr="MicrosoftTeams-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crosoftTeams-image (6)"/>
                    <pic:cNvPicPr>
                      <a:picLocks noChangeAspect="1"/>
                    </pic:cNvPicPr>
                  </pic:nvPicPr>
                  <pic:blipFill>
                    <a:blip r:embed="rId8"/>
                    <a:stretch>
                      <a:fillRect/>
                    </a:stretch>
                  </pic:blipFill>
                  <pic:spPr>
                    <a:xfrm>
                      <a:off x="0" y="0"/>
                      <a:ext cx="6596380" cy="3486785"/>
                    </a:xfrm>
                    <a:prstGeom prst="rect">
                      <a:avLst/>
                    </a:prstGeom>
                  </pic:spPr>
                </pic:pic>
              </a:graphicData>
            </a:graphic>
          </wp:inline>
        </w:drawing>
      </w:r>
      <w:bookmarkStart w:id="48" w:name="_GoBack"/>
      <w:bookmarkEnd w:id="48"/>
    </w:p>
    <w:p>
      <w:pPr>
        <w:pStyle w:val="7"/>
        <w:spacing w:before="5"/>
        <w:jc w:val="both"/>
        <w:rPr>
          <w:rFonts w:ascii="Calibri" w:hAnsi="Calibri" w:cs="Calibri"/>
        </w:rPr>
      </w:pPr>
    </w:p>
    <w:p>
      <w:pPr>
        <w:pStyle w:val="7"/>
        <w:spacing w:before="5"/>
        <w:jc w:val="both"/>
        <w:rPr>
          <w:rFonts w:ascii="Calibri" w:hAnsi="Calibri" w:cs="Calibri"/>
        </w:rPr>
      </w:pPr>
    </w:p>
    <w:p>
      <w:pPr>
        <w:pStyle w:val="7"/>
        <w:spacing w:before="5"/>
        <w:jc w:val="both"/>
        <w:rPr>
          <w:rFonts w:ascii="Calibri" w:hAnsi="Calibri" w:cs="Calibri"/>
        </w:rPr>
      </w:pPr>
    </w:p>
    <w:p>
      <w:pPr>
        <w:pStyle w:val="7"/>
        <w:spacing w:before="5"/>
        <w:jc w:val="both"/>
        <w:rPr>
          <w:rFonts w:ascii="Calibri" w:hAnsi="Calibri" w:cs="Calibri"/>
        </w:rPr>
      </w:pPr>
    </w:p>
    <w:p>
      <w:pPr>
        <w:pStyle w:val="7"/>
        <w:spacing w:before="5"/>
        <w:jc w:val="both"/>
        <w:rPr>
          <w:rFonts w:ascii="Calibri" w:hAnsi="Calibri" w:cs="Calibri"/>
        </w:rPr>
      </w:pPr>
    </w:p>
    <w:p>
      <w:pPr>
        <w:pStyle w:val="7"/>
        <w:spacing w:before="5"/>
        <w:jc w:val="both"/>
        <w:rPr>
          <w:rFonts w:ascii="Calibri" w:hAnsi="Calibri" w:cs="Calibri"/>
        </w:rPr>
      </w:pPr>
    </w:p>
    <w:p>
      <w:pPr>
        <w:pStyle w:val="4"/>
        <w:numPr>
          <w:ilvl w:val="1"/>
          <w:numId w:val="8"/>
        </w:numPr>
        <w:tabs>
          <w:tab w:val="left" w:pos="789"/>
        </w:tabs>
        <w:jc w:val="both"/>
        <w:rPr>
          <w:rFonts w:ascii="Calibri" w:hAnsi="Calibri" w:cs="Calibri"/>
        </w:rPr>
      </w:pPr>
      <w:bookmarkStart w:id="30" w:name="_bookmark15"/>
      <w:bookmarkEnd w:id="30"/>
      <w:bookmarkStart w:id="31" w:name="6.3Meetings"/>
      <w:bookmarkEnd w:id="31"/>
      <w:r>
        <w:rPr>
          <w:rFonts w:ascii="Calibri" w:hAnsi="Calibri" w:cs="Calibri"/>
        </w:rPr>
        <w:t>Meetings</w:t>
      </w:r>
    </w:p>
    <w:p>
      <w:pPr>
        <w:pStyle w:val="7"/>
        <w:spacing w:before="10"/>
        <w:jc w:val="both"/>
        <w:rPr>
          <w:rFonts w:ascii="Calibri" w:hAnsi="Calibri" w:cs="Calibri"/>
          <w:b/>
          <w:sz w:val="35"/>
        </w:rPr>
      </w:pPr>
    </w:p>
    <w:p>
      <w:pPr>
        <w:pStyle w:val="7"/>
        <w:spacing w:before="1" w:line="360" w:lineRule="auto"/>
        <w:ind w:left="220" w:right="863"/>
        <w:jc w:val="both"/>
        <w:rPr>
          <w:rFonts w:ascii="Calibri" w:hAnsi="Calibri" w:cs="Calibri"/>
        </w:rPr>
      </w:pPr>
      <w:r>
        <w:rPr>
          <w:rFonts w:ascii="Calibri" w:hAnsi="Calibri" w:cs="Calibri"/>
        </w:rPr>
        <w:t>The test group will meet once a month, on the dot, to analyze progress to date and identify error trends and concerns as soon as possible given the conditions. Like clockwork, the leader of the test group and the project manager will meet with the turn of events. These two gatherings will take place over the course of several weeks. For a crisis, extra gatherings can be convened as needed.</w:t>
      </w:r>
    </w:p>
    <w:p>
      <w:pPr>
        <w:pStyle w:val="7"/>
        <w:jc w:val="both"/>
        <w:rPr>
          <w:rFonts w:ascii="Calibri" w:hAnsi="Calibri" w:cs="Calibri"/>
          <w:sz w:val="26"/>
        </w:rPr>
      </w:pPr>
    </w:p>
    <w:p>
      <w:pPr>
        <w:pStyle w:val="4"/>
        <w:numPr>
          <w:ilvl w:val="0"/>
          <w:numId w:val="8"/>
        </w:numPr>
        <w:tabs>
          <w:tab w:val="left" w:pos="621"/>
        </w:tabs>
        <w:ind w:left="620" w:hanging="401"/>
        <w:jc w:val="both"/>
        <w:rPr>
          <w:rFonts w:ascii="Calibri" w:hAnsi="Calibri" w:cs="Calibri"/>
        </w:rPr>
      </w:pPr>
      <w:bookmarkStart w:id="32" w:name="_bookmark16"/>
      <w:bookmarkEnd w:id="32"/>
      <w:bookmarkStart w:id="33" w:name="7.TEST_CASES/TEST_ITEMS"/>
      <w:bookmarkEnd w:id="33"/>
      <w:r>
        <w:rPr>
          <w:rFonts w:ascii="Calibri" w:hAnsi="Calibri" w:cs="Calibri"/>
        </w:rPr>
        <w:t>TEST CASES/TEST</w:t>
      </w:r>
      <w:r>
        <w:rPr>
          <w:rFonts w:ascii="Calibri" w:hAnsi="Calibri" w:cs="Calibri"/>
          <w:spacing w:val="-1"/>
        </w:rPr>
        <w:t xml:space="preserve"> </w:t>
      </w:r>
      <w:r>
        <w:rPr>
          <w:rFonts w:ascii="Calibri" w:hAnsi="Calibri" w:cs="Calibri"/>
        </w:rPr>
        <w:t>ITEMS</w:t>
      </w:r>
    </w:p>
    <w:p>
      <w:pPr>
        <w:jc w:val="both"/>
        <w:rPr>
          <w:rFonts w:ascii="Calibri" w:hAnsi="Calibri" w:cs="Calibri"/>
        </w:rPr>
      </w:pPr>
    </w:p>
    <w:tbl>
      <w:tblPr>
        <w:tblStyle w:val="6"/>
        <w:tblW w:w="0" w:type="auto"/>
        <w:tblInd w:w="1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10"/>
        <w:gridCol w:w="1574"/>
        <w:gridCol w:w="1682"/>
        <w:gridCol w:w="570"/>
        <w:gridCol w:w="1928"/>
        <w:gridCol w:w="20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5566" w:type="dxa"/>
            <w:gridSpan w:val="3"/>
          </w:tcPr>
          <w:p>
            <w:pPr>
              <w:pStyle w:val="15"/>
              <w:spacing w:line="270" w:lineRule="exact"/>
              <w:jc w:val="both"/>
              <w:rPr>
                <w:rFonts w:ascii="Calibri" w:hAnsi="Calibri" w:cs="Calibri"/>
                <w:sz w:val="24"/>
              </w:rPr>
            </w:pPr>
            <w:r>
              <w:rPr>
                <w:rFonts w:ascii="Calibri" w:hAnsi="Calibri" w:cs="Calibri"/>
                <w:sz w:val="24"/>
              </w:rPr>
              <w:t>Project Name: From Explore</w:t>
            </w:r>
          </w:p>
        </w:tc>
        <w:tc>
          <w:tcPr>
            <w:tcW w:w="4593" w:type="dxa"/>
            <w:gridSpan w:val="3"/>
          </w:tcPr>
          <w:p>
            <w:pPr>
              <w:pStyle w:val="15"/>
              <w:spacing w:line="270" w:lineRule="exact"/>
              <w:ind w:left="106"/>
              <w:jc w:val="both"/>
              <w:rPr>
                <w:rFonts w:ascii="Calibri" w:hAnsi="Calibri" w:cs="Calibri"/>
                <w:sz w:val="24"/>
              </w:rPr>
            </w:pPr>
            <w:r>
              <w:rPr>
                <w:rFonts w:ascii="Calibri" w:hAnsi="Calibri" w:cs="Calibri"/>
                <w:sz w:val="24"/>
              </w:rPr>
              <w:t>Test Designed by:</w:t>
            </w:r>
          </w:p>
          <w:p>
            <w:pPr>
              <w:pStyle w:val="15"/>
              <w:spacing w:before="4"/>
              <w:ind w:left="0"/>
              <w:jc w:val="both"/>
              <w:rPr>
                <w:rFonts w:ascii="Calibri" w:hAnsi="Calibri" w:cs="Calibri"/>
                <w:b/>
                <w:sz w:val="29"/>
              </w:rPr>
            </w:pPr>
          </w:p>
          <w:p>
            <w:pPr>
              <w:pStyle w:val="15"/>
              <w:spacing w:before="1"/>
              <w:ind w:left="106"/>
              <w:jc w:val="both"/>
              <w:rPr>
                <w:rFonts w:ascii="Calibri" w:hAnsi="Calibri" w:cs="Calibri"/>
                <w:sz w:val="24"/>
              </w:rPr>
            </w:pPr>
            <w:r>
              <w:rPr>
                <w:rFonts w:ascii="Calibri" w:hAnsi="Calibri" w:cs="Calibri"/>
                <w:sz w:val="24"/>
              </w:rPr>
              <w:t>Mahmudul Ikram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5566" w:type="dxa"/>
            <w:gridSpan w:val="3"/>
          </w:tcPr>
          <w:p>
            <w:pPr>
              <w:pStyle w:val="15"/>
              <w:spacing w:line="269" w:lineRule="exact"/>
              <w:jc w:val="both"/>
              <w:rPr>
                <w:rFonts w:ascii="Calibri" w:hAnsi="Calibri" w:cs="Calibri"/>
                <w:sz w:val="24"/>
              </w:rPr>
            </w:pPr>
            <w:r>
              <w:rPr>
                <w:rFonts w:ascii="Calibri" w:hAnsi="Calibri" w:cs="Calibri"/>
                <w:sz w:val="24"/>
              </w:rPr>
              <w:t>Test Case ID: FR_1</w:t>
            </w:r>
          </w:p>
        </w:tc>
        <w:tc>
          <w:tcPr>
            <w:tcW w:w="4593" w:type="dxa"/>
            <w:gridSpan w:val="3"/>
          </w:tcPr>
          <w:p>
            <w:pPr>
              <w:pStyle w:val="15"/>
              <w:spacing w:line="269" w:lineRule="exact"/>
              <w:ind w:left="106"/>
              <w:jc w:val="both"/>
              <w:rPr>
                <w:rFonts w:ascii="Calibri" w:hAnsi="Calibri" w:cs="Calibri"/>
                <w:sz w:val="24"/>
              </w:rPr>
            </w:pPr>
            <w:r>
              <w:rPr>
                <w:rFonts w:ascii="Calibri" w:hAnsi="Calibri" w:cs="Calibri"/>
                <w:sz w:val="24"/>
              </w:rPr>
              <w:t>Test Designed date: 14.04.2022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5566" w:type="dxa"/>
            <w:gridSpan w:val="3"/>
          </w:tcPr>
          <w:p>
            <w:pPr>
              <w:pStyle w:val="15"/>
              <w:spacing w:line="270" w:lineRule="exact"/>
              <w:jc w:val="both"/>
              <w:rPr>
                <w:rFonts w:ascii="Calibri" w:hAnsi="Calibri" w:cs="Calibri"/>
                <w:sz w:val="24"/>
              </w:rPr>
            </w:pPr>
            <w:r>
              <w:rPr>
                <w:rFonts w:ascii="Calibri" w:hAnsi="Calibri" w:cs="Calibri"/>
                <w:sz w:val="24"/>
              </w:rPr>
              <w:t>Test Priority (Low, Medium, High): High</w:t>
            </w:r>
          </w:p>
        </w:tc>
        <w:tc>
          <w:tcPr>
            <w:tcW w:w="4593" w:type="dxa"/>
            <w:gridSpan w:val="3"/>
          </w:tcPr>
          <w:p>
            <w:pPr>
              <w:pStyle w:val="15"/>
              <w:spacing w:line="270" w:lineRule="exact"/>
              <w:ind w:left="106"/>
              <w:jc w:val="both"/>
              <w:rPr>
                <w:rFonts w:ascii="Calibri" w:hAnsi="Calibri" w:cs="Calibri"/>
                <w:sz w:val="24"/>
              </w:rPr>
            </w:pPr>
            <w:r>
              <w:rPr>
                <w:rFonts w:ascii="Calibri" w:hAnsi="Calibri" w:cs="Calibri"/>
                <w:sz w:val="24"/>
              </w:rPr>
              <w:t>Test Executed by: Fahim, Abu Talha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5" w:hRule="atLeast"/>
        </w:trPr>
        <w:tc>
          <w:tcPr>
            <w:tcW w:w="5566" w:type="dxa"/>
            <w:gridSpan w:val="3"/>
          </w:tcPr>
          <w:p>
            <w:pPr>
              <w:pStyle w:val="15"/>
              <w:spacing w:line="269" w:lineRule="exact"/>
              <w:jc w:val="both"/>
              <w:rPr>
                <w:rFonts w:ascii="Calibri" w:hAnsi="Calibri" w:cs="Calibri"/>
                <w:sz w:val="24"/>
              </w:rPr>
            </w:pPr>
            <w:r>
              <w:rPr>
                <w:rFonts w:ascii="Calibri" w:hAnsi="Calibri" w:cs="Calibri"/>
                <w:sz w:val="24"/>
              </w:rPr>
              <w:t>Module Name: Login Session</w:t>
            </w:r>
          </w:p>
        </w:tc>
        <w:tc>
          <w:tcPr>
            <w:tcW w:w="4593" w:type="dxa"/>
            <w:gridSpan w:val="3"/>
          </w:tcPr>
          <w:p>
            <w:pPr>
              <w:pStyle w:val="15"/>
              <w:spacing w:line="269" w:lineRule="exact"/>
              <w:ind w:left="106"/>
              <w:jc w:val="both"/>
              <w:rPr>
                <w:rFonts w:ascii="Calibri" w:hAnsi="Calibri" w:cs="Calibri"/>
                <w:sz w:val="24"/>
              </w:rPr>
            </w:pPr>
            <w:r>
              <w:rPr>
                <w:rFonts w:ascii="Calibri" w:hAnsi="Calibri" w:cs="Calibri"/>
                <w:sz w:val="24"/>
              </w:rPr>
              <w:t>Test Execution date: 15.04.2022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79" w:hRule="atLeast"/>
        </w:trPr>
        <w:tc>
          <w:tcPr>
            <w:tcW w:w="5566" w:type="dxa"/>
            <w:gridSpan w:val="3"/>
          </w:tcPr>
          <w:p>
            <w:pPr>
              <w:pStyle w:val="15"/>
              <w:spacing w:line="270" w:lineRule="exact"/>
              <w:jc w:val="both"/>
              <w:rPr>
                <w:rFonts w:ascii="Calibri" w:hAnsi="Calibri" w:cs="Calibri"/>
                <w:sz w:val="24"/>
              </w:rPr>
            </w:pPr>
            <w:r>
              <w:rPr>
                <w:rFonts w:ascii="Calibri" w:hAnsi="Calibri" w:cs="Calibri"/>
                <w:sz w:val="24"/>
              </w:rPr>
              <w:t>Test Title: verify login with valid username and</w:t>
            </w:r>
          </w:p>
          <w:p>
            <w:pPr>
              <w:pStyle w:val="15"/>
              <w:spacing w:before="137"/>
              <w:jc w:val="both"/>
              <w:rPr>
                <w:rFonts w:ascii="Calibri" w:hAnsi="Calibri" w:cs="Calibri"/>
                <w:sz w:val="24"/>
              </w:rPr>
            </w:pPr>
            <w:r>
              <w:rPr>
                <w:rFonts w:ascii="Calibri" w:hAnsi="Calibri" w:cs="Calibri"/>
                <w:sz w:val="24"/>
              </w:rPr>
              <w:t>password</w:t>
            </w:r>
          </w:p>
        </w:tc>
        <w:tc>
          <w:tcPr>
            <w:tcW w:w="4593" w:type="dxa"/>
            <w:gridSpan w:val="3"/>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5566" w:type="dxa"/>
            <w:gridSpan w:val="3"/>
          </w:tcPr>
          <w:p>
            <w:pPr>
              <w:pStyle w:val="15"/>
              <w:spacing w:line="270" w:lineRule="exact"/>
              <w:jc w:val="both"/>
              <w:rPr>
                <w:rFonts w:ascii="Calibri" w:hAnsi="Calibri" w:cs="Calibri"/>
                <w:sz w:val="24"/>
              </w:rPr>
            </w:pPr>
            <w:r>
              <w:rPr>
                <w:rFonts w:ascii="Calibri" w:hAnsi="Calibri" w:cs="Calibri"/>
                <w:sz w:val="24"/>
              </w:rPr>
              <w:t>Description: Test web application login page</w:t>
            </w:r>
          </w:p>
        </w:tc>
        <w:tc>
          <w:tcPr>
            <w:tcW w:w="4593" w:type="dxa"/>
            <w:gridSpan w:val="3"/>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10159" w:type="dxa"/>
            <w:gridSpan w:val="6"/>
          </w:tcPr>
          <w:p>
            <w:pPr>
              <w:pStyle w:val="15"/>
              <w:spacing w:line="270" w:lineRule="exact"/>
              <w:jc w:val="both"/>
              <w:rPr>
                <w:rFonts w:ascii="Calibri" w:hAnsi="Calibri" w:cs="Calibri"/>
                <w:sz w:val="24"/>
              </w:rPr>
            </w:pPr>
            <w:r>
              <w:rPr>
                <w:rFonts w:ascii="Calibri" w:hAnsi="Calibri" w:cs="Calibri"/>
                <w:sz w:val="24"/>
              </w:rPr>
              <w:t>Precondition (If any): User must have valid username and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2310" w:type="dxa"/>
          </w:tcPr>
          <w:p>
            <w:pPr>
              <w:pStyle w:val="15"/>
              <w:spacing w:line="271" w:lineRule="exact"/>
              <w:jc w:val="both"/>
              <w:rPr>
                <w:rFonts w:ascii="Calibri" w:hAnsi="Calibri" w:cs="Calibri"/>
                <w:sz w:val="24"/>
              </w:rPr>
            </w:pPr>
            <w:r>
              <w:rPr>
                <w:rFonts w:ascii="Calibri" w:hAnsi="Calibri" w:cs="Calibri"/>
                <w:sz w:val="24"/>
              </w:rPr>
              <w:t>Test Steps</w:t>
            </w:r>
          </w:p>
        </w:tc>
        <w:tc>
          <w:tcPr>
            <w:tcW w:w="1574" w:type="dxa"/>
          </w:tcPr>
          <w:p>
            <w:pPr>
              <w:pStyle w:val="15"/>
              <w:spacing w:line="271" w:lineRule="exact"/>
              <w:ind w:left="108"/>
              <w:jc w:val="both"/>
              <w:rPr>
                <w:rFonts w:ascii="Calibri" w:hAnsi="Calibri" w:cs="Calibri"/>
                <w:sz w:val="24"/>
              </w:rPr>
            </w:pPr>
            <w:r>
              <w:rPr>
                <w:rFonts w:ascii="Calibri" w:hAnsi="Calibri" w:cs="Calibri"/>
                <w:sz w:val="24"/>
              </w:rPr>
              <w:t>Test Data</w:t>
            </w:r>
          </w:p>
        </w:tc>
        <w:tc>
          <w:tcPr>
            <w:tcW w:w="2252" w:type="dxa"/>
            <w:gridSpan w:val="2"/>
          </w:tcPr>
          <w:p>
            <w:pPr>
              <w:pStyle w:val="15"/>
              <w:spacing w:line="271" w:lineRule="exact"/>
              <w:jc w:val="both"/>
              <w:rPr>
                <w:rFonts w:ascii="Calibri" w:hAnsi="Calibri" w:cs="Calibri"/>
                <w:sz w:val="24"/>
              </w:rPr>
            </w:pPr>
            <w:r>
              <w:rPr>
                <w:rFonts w:ascii="Calibri" w:hAnsi="Calibri" w:cs="Calibri"/>
                <w:sz w:val="24"/>
              </w:rPr>
              <w:t>Expected Results</w:t>
            </w:r>
          </w:p>
        </w:tc>
        <w:tc>
          <w:tcPr>
            <w:tcW w:w="1928" w:type="dxa"/>
          </w:tcPr>
          <w:p>
            <w:pPr>
              <w:pStyle w:val="15"/>
              <w:spacing w:line="271" w:lineRule="exact"/>
              <w:ind w:left="108"/>
              <w:jc w:val="both"/>
              <w:rPr>
                <w:rFonts w:ascii="Calibri" w:hAnsi="Calibri" w:cs="Calibri"/>
                <w:sz w:val="24"/>
              </w:rPr>
            </w:pPr>
            <w:r>
              <w:rPr>
                <w:rFonts w:ascii="Calibri" w:hAnsi="Calibri" w:cs="Calibri"/>
                <w:sz w:val="24"/>
              </w:rPr>
              <w:t>Actual Results</w:t>
            </w:r>
          </w:p>
        </w:tc>
        <w:tc>
          <w:tcPr>
            <w:tcW w:w="2095" w:type="dxa"/>
          </w:tcPr>
          <w:p>
            <w:pPr>
              <w:pStyle w:val="15"/>
              <w:spacing w:line="271" w:lineRule="exact"/>
              <w:ind w:left="108"/>
              <w:jc w:val="both"/>
              <w:rPr>
                <w:rFonts w:ascii="Calibri" w:hAnsi="Calibri" w:cs="Calibri"/>
                <w:sz w:val="24"/>
              </w:rPr>
            </w:pPr>
            <w:r>
              <w:rPr>
                <w:rFonts w:ascii="Calibri" w:hAnsi="Calibri" w:cs="Calibri"/>
                <w:sz w:val="24"/>
              </w:rPr>
              <w:t>Status (Pass/Fail)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0" w:hRule="atLeast"/>
        </w:trPr>
        <w:tc>
          <w:tcPr>
            <w:tcW w:w="2310" w:type="dxa"/>
          </w:tcPr>
          <w:p>
            <w:pPr>
              <w:numPr>
                <w:ilvl w:val="0"/>
                <w:numId w:val="9"/>
              </w:numPr>
              <w:jc w:val="both"/>
              <w:rPr>
                <w:rFonts w:ascii="Calibri" w:hAnsi="Calibri" w:cs="Calibri"/>
              </w:rPr>
            </w:pPr>
            <w:r>
              <w:rPr>
                <w:rFonts w:ascii="Calibri" w:hAnsi="Calibri" w:cs="Calibri"/>
              </w:rPr>
              <w:t>Go to the website</w:t>
            </w:r>
          </w:p>
          <w:p>
            <w:pPr>
              <w:numPr>
                <w:ilvl w:val="0"/>
                <w:numId w:val="9"/>
              </w:numPr>
              <w:jc w:val="both"/>
              <w:rPr>
                <w:rFonts w:ascii="Calibri" w:hAnsi="Calibri" w:cs="Calibri"/>
              </w:rPr>
            </w:pPr>
            <w:r>
              <w:rPr>
                <w:rFonts w:ascii="Calibri" w:hAnsi="Calibri" w:cs="Calibri"/>
              </w:rPr>
              <w:t xml:space="preserve">Enter username </w:t>
            </w:r>
          </w:p>
          <w:p>
            <w:pPr>
              <w:numPr>
                <w:ilvl w:val="0"/>
                <w:numId w:val="9"/>
              </w:numPr>
              <w:jc w:val="both"/>
              <w:rPr>
                <w:rFonts w:ascii="Calibri" w:hAnsi="Calibri" w:cs="Calibri"/>
              </w:rPr>
            </w:pPr>
            <w:r>
              <w:rPr>
                <w:rFonts w:ascii="Calibri" w:hAnsi="Calibri" w:cs="Calibri"/>
              </w:rPr>
              <w:t>Enter password</w:t>
            </w:r>
          </w:p>
          <w:p>
            <w:pPr>
              <w:pStyle w:val="15"/>
              <w:numPr>
                <w:ilvl w:val="0"/>
                <w:numId w:val="9"/>
              </w:numPr>
              <w:tabs>
                <w:tab w:val="left" w:pos="381"/>
                <w:tab w:val="clear" w:pos="720"/>
              </w:tabs>
              <w:spacing w:before="10"/>
              <w:jc w:val="both"/>
              <w:rPr>
                <w:rFonts w:ascii="Calibri" w:hAnsi="Calibri" w:cs="Calibri"/>
                <w:sz w:val="24"/>
              </w:rPr>
            </w:pPr>
            <w:r>
              <w:rPr>
                <w:rFonts w:ascii="Calibri" w:hAnsi="Calibri" w:cs="Calibri"/>
              </w:rPr>
              <w:t>Click submit</w:t>
            </w:r>
          </w:p>
        </w:tc>
        <w:tc>
          <w:tcPr>
            <w:tcW w:w="1574" w:type="dxa"/>
          </w:tcPr>
          <w:p>
            <w:pPr>
              <w:pStyle w:val="15"/>
              <w:spacing w:line="360" w:lineRule="auto"/>
              <w:ind w:left="108" w:right="192"/>
              <w:jc w:val="both"/>
              <w:rPr>
                <w:rFonts w:ascii="Calibri" w:hAnsi="Calibri" w:cs="Calibri"/>
                <w:sz w:val="24"/>
              </w:rPr>
            </w:pPr>
            <w:r>
              <w:rPr>
                <w:rFonts w:ascii="Calibri" w:hAnsi="Calibri" w:cs="Calibri"/>
                <w:sz w:val="24"/>
              </w:rPr>
              <w:t>Username: 99999999999</w:t>
            </w:r>
          </w:p>
          <w:p>
            <w:pPr>
              <w:pStyle w:val="15"/>
              <w:spacing w:before="193"/>
              <w:ind w:left="108"/>
              <w:jc w:val="both"/>
              <w:rPr>
                <w:rFonts w:ascii="Calibri" w:hAnsi="Calibri" w:cs="Calibri"/>
                <w:sz w:val="24"/>
              </w:rPr>
            </w:pPr>
            <w:r>
              <w:rPr>
                <w:rFonts w:ascii="Calibri" w:hAnsi="Calibri" w:cs="Calibri"/>
                <w:sz w:val="24"/>
              </w:rPr>
              <w:t>Password: 321</w:t>
            </w:r>
          </w:p>
        </w:tc>
        <w:tc>
          <w:tcPr>
            <w:tcW w:w="2252" w:type="dxa"/>
            <w:gridSpan w:val="2"/>
          </w:tcPr>
          <w:p>
            <w:pPr>
              <w:pStyle w:val="15"/>
              <w:spacing w:line="360" w:lineRule="auto"/>
              <w:ind w:right="200"/>
              <w:jc w:val="both"/>
              <w:rPr>
                <w:rFonts w:ascii="Calibri" w:hAnsi="Calibri" w:cs="Calibri"/>
                <w:sz w:val="24"/>
              </w:rPr>
            </w:pPr>
            <w:r>
              <w:rPr>
                <w:rFonts w:ascii="Calibri" w:hAnsi="Calibri" w:cs="Calibri"/>
                <w:sz w:val="24"/>
              </w:rPr>
              <w:t>User should login into the application</w:t>
            </w:r>
          </w:p>
        </w:tc>
        <w:tc>
          <w:tcPr>
            <w:tcW w:w="1928" w:type="dxa"/>
          </w:tcPr>
          <w:p>
            <w:pPr>
              <w:pStyle w:val="15"/>
              <w:spacing w:line="269" w:lineRule="exact"/>
              <w:ind w:left="108"/>
              <w:jc w:val="both"/>
              <w:rPr>
                <w:rFonts w:ascii="Calibri" w:hAnsi="Calibri" w:cs="Calibri"/>
                <w:sz w:val="24"/>
              </w:rPr>
            </w:pPr>
            <w:r>
              <w:rPr>
                <w:rFonts w:ascii="Calibri" w:hAnsi="Calibri" w:cs="Calibri"/>
                <w:sz w:val="24"/>
              </w:rPr>
              <w:t>As expected,</w:t>
            </w:r>
          </w:p>
        </w:tc>
        <w:tc>
          <w:tcPr>
            <w:tcW w:w="2095" w:type="dxa"/>
          </w:tcPr>
          <w:p>
            <w:pPr>
              <w:pStyle w:val="15"/>
              <w:spacing w:line="269" w:lineRule="exact"/>
              <w:ind w:left="108"/>
              <w:jc w:val="both"/>
              <w:rPr>
                <w:rFonts w:ascii="Calibri" w:hAnsi="Calibri" w:cs="Calibri"/>
                <w:sz w:val="24"/>
              </w:rPr>
            </w:pPr>
            <w:r>
              <w:rPr>
                <w:rFonts w:ascii="Calibri" w:hAnsi="Calibri" w:cs="Calibri"/>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0" w:hRule="atLeast"/>
        </w:trPr>
        <w:tc>
          <w:tcPr>
            <w:tcW w:w="10159" w:type="dxa"/>
            <w:gridSpan w:val="6"/>
          </w:tcPr>
          <w:p>
            <w:pPr>
              <w:pStyle w:val="15"/>
              <w:spacing w:line="272" w:lineRule="exact"/>
              <w:jc w:val="both"/>
              <w:rPr>
                <w:rFonts w:ascii="Calibri" w:hAnsi="Calibri" w:cs="Calibri"/>
                <w:sz w:val="24"/>
              </w:rPr>
            </w:pPr>
            <w:r>
              <w:rPr>
                <w:rFonts w:ascii="Calibri" w:hAnsi="Calibri" w:cs="Calibri"/>
                <w:sz w:val="24"/>
              </w:rPr>
              <w:t>Post Condition: User is validated with database and successfully login to account. The account</w:t>
            </w:r>
          </w:p>
          <w:p>
            <w:pPr>
              <w:pStyle w:val="15"/>
              <w:spacing w:before="137"/>
              <w:jc w:val="both"/>
              <w:rPr>
                <w:rFonts w:ascii="Calibri" w:hAnsi="Calibri" w:cs="Calibri"/>
                <w:sz w:val="24"/>
              </w:rPr>
            </w:pPr>
            <w:r>
              <w:rPr>
                <w:rFonts w:ascii="Calibri" w:hAnsi="Calibri" w:cs="Calibri"/>
                <w:sz w:val="24"/>
              </w:rPr>
              <w:t>session details are logged in the database.</w:t>
            </w:r>
          </w:p>
        </w:tc>
      </w:tr>
    </w:tbl>
    <w:p>
      <w:pPr>
        <w:pStyle w:val="7"/>
        <w:jc w:val="both"/>
        <w:rPr>
          <w:rFonts w:ascii="Calibri" w:hAnsi="Calibri" w:cs="Calibri"/>
          <w:b/>
          <w:sz w:val="29"/>
        </w:rPr>
      </w:pPr>
    </w:p>
    <w:p>
      <w:pPr>
        <w:pStyle w:val="7"/>
        <w:jc w:val="both"/>
        <w:rPr>
          <w:rFonts w:ascii="Calibri" w:hAnsi="Calibri" w:cs="Calibri"/>
          <w:b/>
          <w:sz w:val="29"/>
        </w:rPr>
      </w:pPr>
    </w:p>
    <w:p>
      <w:pPr>
        <w:pStyle w:val="7"/>
        <w:jc w:val="both"/>
        <w:rPr>
          <w:rFonts w:ascii="Calibri" w:hAnsi="Calibri" w:cs="Calibri"/>
          <w:b/>
          <w:sz w:val="29"/>
        </w:rPr>
      </w:pPr>
    </w:p>
    <w:p>
      <w:pPr>
        <w:pStyle w:val="7"/>
        <w:jc w:val="both"/>
        <w:rPr>
          <w:rFonts w:ascii="Calibri" w:hAnsi="Calibri" w:cs="Calibri"/>
          <w:b/>
          <w:sz w:val="29"/>
        </w:rPr>
      </w:pPr>
    </w:p>
    <w:p>
      <w:pPr>
        <w:pStyle w:val="7"/>
        <w:jc w:val="both"/>
        <w:rPr>
          <w:rFonts w:ascii="Calibri" w:hAnsi="Calibri" w:cs="Calibri"/>
          <w:b/>
          <w:sz w:val="29"/>
        </w:rPr>
      </w:pPr>
    </w:p>
    <w:p>
      <w:pPr>
        <w:pStyle w:val="7"/>
        <w:jc w:val="both"/>
        <w:rPr>
          <w:rFonts w:ascii="Calibri" w:hAnsi="Calibri" w:cs="Calibri"/>
          <w:b/>
          <w:sz w:val="29"/>
        </w:rPr>
      </w:pPr>
    </w:p>
    <w:p>
      <w:pPr>
        <w:pStyle w:val="7"/>
        <w:jc w:val="both"/>
        <w:rPr>
          <w:rFonts w:ascii="Calibri" w:hAnsi="Calibri" w:cs="Calibri"/>
          <w:b/>
          <w:sz w:val="29"/>
        </w:rPr>
      </w:pPr>
    </w:p>
    <w:p>
      <w:pPr>
        <w:pStyle w:val="7"/>
        <w:jc w:val="both"/>
        <w:rPr>
          <w:rFonts w:ascii="Calibri" w:hAnsi="Calibri" w:cs="Calibri"/>
          <w:b/>
          <w:sz w:val="29"/>
        </w:rPr>
      </w:pPr>
    </w:p>
    <w:p>
      <w:pPr>
        <w:pStyle w:val="7"/>
        <w:jc w:val="both"/>
        <w:rPr>
          <w:rFonts w:ascii="Calibri" w:hAnsi="Calibri" w:cs="Calibri"/>
          <w:b/>
          <w:sz w:val="29"/>
        </w:rPr>
      </w:pPr>
    </w:p>
    <w:p>
      <w:pPr>
        <w:pStyle w:val="7"/>
        <w:jc w:val="both"/>
        <w:rPr>
          <w:rFonts w:ascii="Calibri" w:hAnsi="Calibri" w:cs="Calibri"/>
          <w:b/>
          <w:sz w:val="29"/>
        </w:rPr>
      </w:pPr>
    </w:p>
    <w:tbl>
      <w:tblPr>
        <w:tblStyle w:val="6"/>
        <w:tblW w:w="0" w:type="auto"/>
        <w:tblInd w:w="4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10"/>
        <w:gridCol w:w="4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8" w:hRule="atLeast"/>
        </w:trPr>
        <w:tc>
          <w:tcPr>
            <w:tcW w:w="5110" w:type="dxa"/>
          </w:tcPr>
          <w:p>
            <w:pPr>
              <w:pStyle w:val="15"/>
              <w:spacing w:line="275" w:lineRule="exact"/>
              <w:jc w:val="both"/>
              <w:rPr>
                <w:rFonts w:ascii="Calibri" w:hAnsi="Calibri" w:cs="Calibri"/>
                <w:sz w:val="24"/>
              </w:rPr>
            </w:pPr>
            <w:r>
              <w:rPr>
                <w:rFonts w:ascii="Calibri" w:hAnsi="Calibri" w:cs="Calibri"/>
                <w:sz w:val="24"/>
              </w:rPr>
              <w:t>Project Name: From Explore</w:t>
            </w:r>
          </w:p>
        </w:tc>
        <w:tc>
          <w:tcPr>
            <w:tcW w:w="4466" w:type="dxa"/>
          </w:tcPr>
          <w:p>
            <w:pPr>
              <w:pStyle w:val="15"/>
              <w:spacing w:line="275" w:lineRule="exact"/>
              <w:ind w:left="106"/>
              <w:jc w:val="both"/>
              <w:rPr>
                <w:rFonts w:ascii="Calibri" w:hAnsi="Calibri" w:cs="Calibri"/>
                <w:sz w:val="24"/>
              </w:rPr>
            </w:pPr>
            <w:r>
              <w:rPr>
                <w:rFonts w:ascii="Calibri" w:hAnsi="Calibri" w:cs="Calibri"/>
                <w:sz w:val="24"/>
              </w:rPr>
              <w:t>Test Designed by:</w:t>
            </w:r>
          </w:p>
          <w:p>
            <w:pPr>
              <w:pStyle w:val="15"/>
              <w:spacing w:before="4"/>
              <w:ind w:left="0"/>
              <w:jc w:val="both"/>
              <w:rPr>
                <w:rFonts w:ascii="Calibri" w:hAnsi="Calibri" w:cs="Calibri"/>
                <w:b/>
                <w:sz w:val="29"/>
              </w:rPr>
            </w:pPr>
          </w:p>
          <w:p>
            <w:pPr>
              <w:pStyle w:val="15"/>
              <w:spacing w:before="1"/>
              <w:ind w:left="106"/>
              <w:jc w:val="both"/>
              <w:rPr>
                <w:rFonts w:ascii="Calibri" w:hAnsi="Calibri" w:cs="Calibri"/>
                <w:sz w:val="24"/>
              </w:rPr>
            </w:pPr>
            <w:r>
              <w:rPr>
                <w:rFonts w:ascii="Calibri" w:hAnsi="Calibri" w:cs="Calibri"/>
                <w:sz w:val="24"/>
              </w:rPr>
              <w:t>Mahmudul, Ikram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5110" w:type="dxa"/>
          </w:tcPr>
          <w:p>
            <w:pPr>
              <w:pStyle w:val="15"/>
              <w:spacing w:line="274" w:lineRule="exact"/>
              <w:jc w:val="both"/>
              <w:rPr>
                <w:rFonts w:ascii="Calibri" w:hAnsi="Calibri" w:cs="Calibri"/>
                <w:sz w:val="24"/>
              </w:rPr>
            </w:pPr>
            <w:r>
              <w:rPr>
                <w:rFonts w:ascii="Calibri" w:hAnsi="Calibri" w:cs="Calibri"/>
                <w:sz w:val="24"/>
              </w:rPr>
              <w:t>Test Case ID: FR_2</w:t>
            </w:r>
          </w:p>
        </w:tc>
        <w:tc>
          <w:tcPr>
            <w:tcW w:w="4466" w:type="dxa"/>
          </w:tcPr>
          <w:p>
            <w:pPr>
              <w:pStyle w:val="15"/>
              <w:spacing w:line="274" w:lineRule="exact"/>
              <w:ind w:left="106"/>
              <w:jc w:val="both"/>
              <w:rPr>
                <w:rFonts w:ascii="Calibri" w:hAnsi="Calibri" w:cs="Calibri"/>
                <w:sz w:val="24"/>
              </w:rPr>
            </w:pPr>
            <w:r>
              <w:rPr>
                <w:rFonts w:ascii="Calibri" w:hAnsi="Calibri" w:cs="Calibri"/>
                <w:sz w:val="24"/>
              </w:rPr>
              <w:t>Test Designed date: 14.04.2022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5110" w:type="dxa"/>
          </w:tcPr>
          <w:p>
            <w:pPr>
              <w:pStyle w:val="15"/>
              <w:spacing w:line="275" w:lineRule="exact"/>
              <w:jc w:val="both"/>
              <w:rPr>
                <w:rFonts w:ascii="Calibri" w:hAnsi="Calibri" w:cs="Calibri"/>
                <w:sz w:val="24"/>
              </w:rPr>
            </w:pPr>
            <w:r>
              <w:rPr>
                <w:rFonts w:ascii="Calibri" w:hAnsi="Calibri" w:cs="Calibri"/>
                <w:sz w:val="24"/>
              </w:rPr>
              <w:t>Test Priority (Low, Medium, High): High</w:t>
            </w:r>
          </w:p>
        </w:tc>
        <w:tc>
          <w:tcPr>
            <w:tcW w:w="4466" w:type="dxa"/>
          </w:tcPr>
          <w:p>
            <w:pPr>
              <w:pStyle w:val="15"/>
              <w:spacing w:line="275" w:lineRule="exact"/>
              <w:ind w:left="106"/>
              <w:jc w:val="both"/>
              <w:rPr>
                <w:rFonts w:ascii="Calibri" w:hAnsi="Calibri" w:cs="Calibri"/>
                <w:sz w:val="24"/>
              </w:rPr>
            </w:pPr>
            <w:r>
              <w:rPr>
                <w:rFonts w:ascii="Calibri" w:hAnsi="Calibri" w:cs="Calibri"/>
                <w:sz w:val="24"/>
              </w:rPr>
              <w:t>Test Executed by: Fahim, Abu Talha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110" w:type="dxa"/>
          </w:tcPr>
          <w:p>
            <w:pPr>
              <w:pStyle w:val="15"/>
              <w:spacing w:line="274" w:lineRule="exact"/>
              <w:jc w:val="both"/>
              <w:rPr>
                <w:rFonts w:ascii="Calibri" w:hAnsi="Calibri" w:cs="Calibri"/>
                <w:sz w:val="24"/>
              </w:rPr>
            </w:pPr>
            <w:r>
              <w:rPr>
                <w:rFonts w:ascii="Calibri" w:hAnsi="Calibri" w:cs="Calibri"/>
                <w:sz w:val="24"/>
              </w:rPr>
              <w:t>Module Name: Registration Session</w:t>
            </w:r>
          </w:p>
        </w:tc>
        <w:tc>
          <w:tcPr>
            <w:tcW w:w="4466" w:type="dxa"/>
          </w:tcPr>
          <w:p>
            <w:pPr>
              <w:pStyle w:val="15"/>
              <w:spacing w:line="274" w:lineRule="exact"/>
              <w:ind w:left="106"/>
              <w:jc w:val="both"/>
              <w:rPr>
                <w:rFonts w:ascii="Calibri" w:hAnsi="Calibri" w:cs="Calibri"/>
                <w:sz w:val="24"/>
              </w:rPr>
            </w:pPr>
            <w:r>
              <w:rPr>
                <w:rFonts w:ascii="Calibri" w:hAnsi="Calibri" w:cs="Calibri"/>
                <w:sz w:val="24"/>
              </w:rPr>
              <w:t>Test Execution date: 15.04.2022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5110" w:type="dxa"/>
          </w:tcPr>
          <w:p>
            <w:pPr>
              <w:pStyle w:val="15"/>
              <w:spacing w:line="275" w:lineRule="exact"/>
              <w:jc w:val="both"/>
              <w:rPr>
                <w:rFonts w:ascii="Calibri" w:hAnsi="Calibri" w:cs="Calibri"/>
                <w:sz w:val="24"/>
              </w:rPr>
            </w:pPr>
            <w:r>
              <w:rPr>
                <w:rFonts w:ascii="Calibri" w:hAnsi="Calibri" w:cs="Calibri"/>
                <w:sz w:val="24"/>
              </w:rPr>
              <w:t>Test Title: verify registration with valid email and</w:t>
            </w:r>
          </w:p>
        </w:tc>
        <w:tc>
          <w:tcPr>
            <w:tcW w:w="4466" w:type="dxa"/>
          </w:tcPr>
          <w:p>
            <w:pPr>
              <w:pStyle w:val="15"/>
              <w:ind w:left="0"/>
              <w:jc w:val="both"/>
              <w:rPr>
                <w:rFonts w:ascii="Calibri" w:hAnsi="Calibri" w:cs="Calibri"/>
                <w:sz w:val="24"/>
              </w:rPr>
            </w:pPr>
          </w:p>
        </w:tc>
      </w:tr>
    </w:tbl>
    <w:tbl>
      <w:tblPr>
        <w:tblStyle w:val="6"/>
        <w:tblpPr w:leftFromText="180" w:rightFromText="180" w:vertAnchor="text" w:horzAnchor="page" w:tblpX="1676" w:tblpY="15"/>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5"/>
        <w:gridCol w:w="1473"/>
        <w:gridCol w:w="1221"/>
        <w:gridCol w:w="1100"/>
        <w:gridCol w:w="1413"/>
        <w:gridCol w:w="19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5069" w:type="dxa"/>
            <w:gridSpan w:val="3"/>
          </w:tcPr>
          <w:p>
            <w:pPr>
              <w:pStyle w:val="15"/>
              <w:jc w:val="both"/>
              <w:rPr>
                <w:rFonts w:ascii="Calibri" w:hAnsi="Calibri" w:cs="Calibri"/>
                <w:sz w:val="24"/>
              </w:rPr>
            </w:pPr>
            <w:r>
              <w:rPr>
                <w:rFonts w:ascii="Calibri" w:hAnsi="Calibri" w:cs="Calibri"/>
                <w:sz w:val="24"/>
              </w:rPr>
              <w:t>password</w:t>
            </w:r>
          </w:p>
        </w:tc>
        <w:tc>
          <w:tcPr>
            <w:tcW w:w="4430" w:type="dxa"/>
            <w:gridSpan w:val="3"/>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 w:hRule="atLeast"/>
        </w:trPr>
        <w:tc>
          <w:tcPr>
            <w:tcW w:w="5069" w:type="dxa"/>
            <w:gridSpan w:val="3"/>
          </w:tcPr>
          <w:p>
            <w:pPr>
              <w:pStyle w:val="15"/>
              <w:spacing w:line="274" w:lineRule="exact"/>
              <w:jc w:val="both"/>
              <w:rPr>
                <w:rFonts w:ascii="Calibri" w:hAnsi="Calibri" w:cs="Calibri"/>
                <w:sz w:val="24"/>
              </w:rPr>
            </w:pPr>
            <w:r>
              <w:rPr>
                <w:rFonts w:ascii="Calibri" w:hAnsi="Calibri" w:cs="Calibri"/>
                <w:sz w:val="24"/>
              </w:rPr>
              <w:t>Description: Test web application registration</w:t>
            </w:r>
          </w:p>
          <w:p>
            <w:pPr>
              <w:pStyle w:val="15"/>
              <w:spacing w:before="137"/>
              <w:jc w:val="both"/>
              <w:rPr>
                <w:rFonts w:ascii="Calibri" w:hAnsi="Calibri" w:cs="Calibri"/>
                <w:sz w:val="24"/>
              </w:rPr>
            </w:pPr>
            <w:r>
              <w:rPr>
                <w:rFonts w:ascii="Calibri" w:hAnsi="Calibri" w:cs="Calibri"/>
                <w:sz w:val="24"/>
              </w:rPr>
              <w:t>page</w:t>
            </w:r>
          </w:p>
        </w:tc>
        <w:tc>
          <w:tcPr>
            <w:tcW w:w="4430" w:type="dxa"/>
            <w:gridSpan w:val="3"/>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 w:hRule="atLeast"/>
        </w:trPr>
        <w:tc>
          <w:tcPr>
            <w:tcW w:w="9499" w:type="dxa"/>
            <w:gridSpan w:val="6"/>
          </w:tcPr>
          <w:p>
            <w:pPr>
              <w:pStyle w:val="15"/>
              <w:spacing w:line="274" w:lineRule="exact"/>
              <w:jc w:val="both"/>
              <w:rPr>
                <w:rFonts w:ascii="Calibri" w:hAnsi="Calibri" w:cs="Calibri"/>
                <w:sz w:val="24"/>
              </w:rPr>
            </w:pPr>
            <w:r>
              <w:rPr>
                <w:rFonts w:ascii="Calibri" w:hAnsi="Calibri" w:cs="Calibri"/>
                <w:sz w:val="24"/>
              </w:rPr>
              <w:t>Precondition (If any): User must have valid email and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2375" w:type="dxa"/>
          </w:tcPr>
          <w:p>
            <w:pPr>
              <w:pStyle w:val="15"/>
              <w:spacing w:line="275" w:lineRule="exact"/>
              <w:jc w:val="both"/>
              <w:rPr>
                <w:rFonts w:ascii="Calibri" w:hAnsi="Calibri" w:cs="Calibri"/>
                <w:sz w:val="24"/>
              </w:rPr>
            </w:pPr>
            <w:r>
              <w:rPr>
                <w:rFonts w:ascii="Calibri" w:hAnsi="Calibri" w:cs="Calibri"/>
                <w:sz w:val="24"/>
              </w:rPr>
              <w:t>Test Steps</w:t>
            </w:r>
          </w:p>
        </w:tc>
        <w:tc>
          <w:tcPr>
            <w:tcW w:w="1473" w:type="dxa"/>
          </w:tcPr>
          <w:p>
            <w:pPr>
              <w:pStyle w:val="15"/>
              <w:spacing w:line="275" w:lineRule="exact"/>
              <w:jc w:val="both"/>
              <w:rPr>
                <w:rFonts w:ascii="Calibri" w:hAnsi="Calibri" w:cs="Calibri"/>
                <w:sz w:val="24"/>
              </w:rPr>
            </w:pPr>
            <w:r>
              <w:rPr>
                <w:rFonts w:ascii="Calibri" w:hAnsi="Calibri" w:cs="Calibri"/>
                <w:sz w:val="24"/>
              </w:rPr>
              <w:t>Test Data</w:t>
            </w:r>
          </w:p>
        </w:tc>
        <w:tc>
          <w:tcPr>
            <w:tcW w:w="2321" w:type="dxa"/>
            <w:gridSpan w:val="2"/>
          </w:tcPr>
          <w:p>
            <w:pPr>
              <w:pStyle w:val="15"/>
              <w:spacing w:line="275" w:lineRule="exact"/>
              <w:ind w:left="108"/>
              <w:jc w:val="both"/>
              <w:rPr>
                <w:rFonts w:ascii="Calibri" w:hAnsi="Calibri" w:cs="Calibri"/>
                <w:sz w:val="24"/>
              </w:rPr>
            </w:pPr>
            <w:r>
              <w:rPr>
                <w:rFonts w:ascii="Calibri" w:hAnsi="Calibri" w:cs="Calibri"/>
                <w:sz w:val="24"/>
              </w:rPr>
              <w:t>Expected Results</w:t>
            </w:r>
          </w:p>
        </w:tc>
        <w:tc>
          <w:tcPr>
            <w:tcW w:w="1413" w:type="dxa"/>
          </w:tcPr>
          <w:p>
            <w:pPr>
              <w:pStyle w:val="15"/>
              <w:spacing w:line="275" w:lineRule="exact"/>
              <w:ind w:left="108"/>
              <w:jc w:val="both"/>
              <w:rPr>
                <w:rFonts w:ascii="Calibri" w:hAnsi="Calibri" w:cs="Calibri"/>
                <w:sz w:val="24"/>
              </w:rPr>
            </w:pPr>
            <w:r>
              <w:rPr>
                <w:rFonts w:ascii="Calibri" w:hAnsi="Calibri" w:cs="Calibri"/>
                <w:sz w:val="24"/>
              </w:rPr>
              <w:t>Actual</w:t>
            </w:r>
          </w:p>
          <w:p>
            <w:pPr>
              <w:pStyle w:val="15"/>
              <w:spacing w:before="137"/>
              <w:ind w:left="108"/>
              <w:jc w:val="both"/>
              <w:rPr>
                <w:rFonts w:ascii="Calibri" w:hAnsi="Calibri" w:cs="Calibri"/>
                <w:sz w:val="24"/>
              </w:rPr>
            </w:pPr>
            <w:r>
              <w:rPr>
                <w:rFonts w:ascii="Calibri" w:hAnsi="Calibri" w:cs="Calibri"/>
                <w:sz w:val="24"/>
              </w:rPr>
              <w:t>Results</w:t>
            </w:r>
          </w:p>
        </w:tc>
        <w:tc>
          <w:tcPr>
            <w:tcW w:w="1917" w:type="dxa"/>
          </w:tcPr>
          <w:p>
            <w:pPr>
              <w:pStyle w:val="15"/>
              <w:spacing w:line="275" w:lineRule="exact"/>
              <w:ind w:left="108"/>
              <w:jc w:val="both"/>
              <w:rPr>
                <w:rFonts w:ascii="Calibri" w:hAnsi="Calibri" w:cs="Calibri"/>
                <w:sz w:val="24"/>
              </w:rPr>
            </w:pPr>
            <w:r>
              <w:rPr>
                <w:rFonts w:ascii="Calibri" w:hAnsi="Calibri" w:cs="Calibri"/>
                <w:sz w:val="24"/>
              </w:rPr>
              <w:t>Status (Pass/Fail)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9" w:hRule="atLeast"/>
        </w:trPr>
        <w:tc>
          <w:tcPr>
            <w:tcW w:w="2375" w:type="dxa"/>
            <w:tcBorders>
              <w:bottom w:val="nil"/>
            </w:tcBorders>
          </w:tcPr>
          <w:p>
            <w:pPr>
              <w:pStyle w:val="15"/>
              <w:ind w:left="106"/>
              <w:jc w:val="both"/>
              <w:rPr>
                <w:rFonts w:ascii="Calibri" w:hAnsi="Calibri" w:cs="Calibri"/>
              </w:rPr>
            </w:pPr>
          </w:p>
          <w:p>
            <w:pPr>
              <w:pStyle w:val="15"/>
              <w:ind w:left="106"/>
              <w:jc w:val="both"/>
              <w:rPr>
                <w:rFonts w:ascii="Calibri" w:hAnsi="Calibri" w:cs="Calibri"/>
              </w:rPr>
            </w:pPr>
            <w:r>
              <w:rPr>
                <w:rFonts w:ascii="Calibri" w:hAnsi="Calibri" w:cs="Calibri"/>
              </w:rPr>
              <w:t>1.Go to the website</w:t>
            </w:r>
          </w:p>
          <w:p>
            <w:pPr>
              <w:pStyle w:val="15"/>
              <w:tabs>
                <w:tab w:val="left" w:pos="381"/>
              </w:tabs>
              <w:spacing w:before="132"/>
              <w:ind w:left="106"/>
              <w:jc w:val="both"/>
              <w:rPr>
                <w:rFonts w:ascii="Calibri" w:hAnsi="Calibri" w:cs="Calibri"/>
                <w:sz w:val="24"/>
              </w:rPr>
            </w:pPr>
            <w:r>
              <w:rPr>
                <w:rFonts w:ascii="Calibri" w:hAnsi="Calibri" w:cs="Calibri"/>
                <w:sz w:val="24"/>
              </w:rPr>
              <w:t>2.Enter email</w:t>
            </w:r>
          </w:p>
          <w:p>
            <w:pPr>
              <w:pStyle w:val="15"/>
              <w:tabs>
                <w:tab w:val="left" w:pos="381"/>
              </w:tabs>
              <w:spacing w:before="134"/>
              <w:ind w:left="106"/>
              <w:jc w:val="both"/>
              <w:rPr>
                <w:rFonts w:ascii="Calibri" w:hAnsi="Calibri" w:cs="Calibri"/>
                <w:sz w:val="24"/>
              </w:rPr>
            </w:pPr>
            <w:r>
              <w:rPr>
                <w:rFonts w:ascii="Calibri" w:hAnsi="Calibri" w:cs="Calibri"/>
                <w:sz w:val="24"/>
              </w:rPr>
              <w:t>3.Enter password</w:t>
            </w:r>
          </w:p>
          <w:p>
            <w:pPr>
              <w:pStyle w:val="15"/>
              <w:tabs>
                <w:tab w:val="left" w:pos="381"/>
              </w:tabs>
              <w:spacing w:before="133"/>
              <w:ind w:left="106"/>
              <w:jc w:val="both"/>
              <w:rPr>
                <w:rFonts w:ascii="Calibri" w:hAnsi="Calibri" w:cs="Calibri"/>
                <w:sz w:val="24"/>
              </w:rPr>
            </w:pPr>
            <w:r>
              <w:rPr>
                <w:rFonts w:ascii="Calibri" w:hAnsi="Calibri" w:cs="Calibri"/>
                <w:sz w:val="24"/>
              </w:rPr>
              <w:t>4.Re-enter</w:t>
            </w:r>
            <w:r>
              <w:rPr>
                <w:rFonts w:ascii="Calibri" w:hAnsi="Calibri" w:cs="Calibri"/>
                <w:spacing w:val="-1"/>
                <w:sz w:val="24"/>
              </w:rPr>
              <w:t xml:space="preserve"> </w:t>
            </w:r>
            <w:r>
              <w:rPr>
                <w:rFonts w:ascii="Calibri" w:hAnsi="Calibri" w:cs="Calibri"/>
                <w:sz w:val="24"/>
              </w:rPr>
              <w:t>password</w:t>
            </w:r>
          </w:p>
          <w:p>
            <w:pPr>
              <w:pStyle w:val="15"/>
              <w:tabs>
                <w:tab w:val="left" w:pos="381"/>
              </w:tabs>
              <w:spacing w:before="134"/>
              <w:ind w:left="106"/>
              <w:jc w:val="both"/>
              <w:rPr>
                <w:rFonts w:ascii="Calibri" w:hAnsi="Calibri" w:cs="Calibri"/>
                <w:sz w:val="24"/>
              </w:rPr>
            </w:pPr>
            <w:r>
              <w:rPr>
                <w:rFonts w:ascii="Calibri" w:hAnsi="Calibri" w:cs="Calibri"/>
                <w:sz w:val="24"/>
              </w:rPr>
              <w:t>5.Click</w:t>
            </w:r>
            <w:r>
              <w:rPr>
                <w:rFonts w:ascii="Calibri" w:hAnsi="Calibri" w:cs="Calibri"/>
                <w:spacing w:val="1"/>
                <w:sz w:val="24"/>
              </w:rPr>
              <w:t xml:space="preserve"> </w:t>
            </w:r>
            <w:r>
              <w:rPr>
                <w:rFonts w:ascii="Calibri" w:hAnsi="Calibri" w:cs="Calibri"/>
                <w:sz w:val="24"/>
              </w:rPr>
              <w:t>submit</w:t>
            </w:r>
          </w:p>
        </w:tc>
        <w:tc>
          <w:tcPr>
            <w:tcW w:w="1473" w:type="dxa"/>
            <w:tcBorders>
              <w:bottom w:val="nil"/>
            </w:tcBorders>
          </w:tcPr>
          <w:p>
            <w:pPr>
              <w:pStyle w:val="15"/>
              <w:spacing w:line="360" w:lineRule="auto"/>
              <w:ind w:right="140"/>
              <w:jc w:val="both"/>
              <w:rPr>
                <w:rFonts w:ascii="Calibri" w:hAnsi="Calibri" w:cs="Calibri"/>
                <w:sz w:val="24"/>
              </w:rPr>
            </w:pPr>
            <w:r>
              <w:rPr>
                <w:rFonts w:ascii="Calibri" w:hAnsi="Calibri" w:cs="Calibri"/>
                <w:sz w:val="24"/>
              </w:rPr>
              <w:t>email: Emonfahim789@gmail.com</w:t>
            </w:r>
          </w:p>
          <w:p>
            <w:pPr>
              <w:pStyle w:val="15"/>
              <w:spacing w:before="197"/>
              <w:jc w:val="both"/>
              <w:rPr>
                <w:rFonts w:ascii="Calibri" w:hAnsi="Calibri" w:cs="Calibri"/>
                <w:sz w:val="24"/>
              </w:rPr>
            </w:pPr>
            <w:r>
              <w:rPr>
                <w:rFonts w:ascii="Calibri" w:hAnsi="Calibri" w:cs="Calibri"/>
                <w:sz w:val="24"/>
              </w:rPr>
              <w:t>Password:</w:t>
            </w:r>
          </w:p>
        </w:tc>
        <w:tc>
          <w:tcPr>
            <w:tcW w:w="2321" w:type="dxa"/>
            <w:gridSpan w:val="2"/>
            <w:tcBorders>
              <w:bottom w:val="nil"/>
            </w:tcBorders>
          </w:tcPr>
          <w:p>
            <w:pPr>
              <w:pStyle w:val="15"/>
              <w:tabs>
                <w:tab w:val="left" w:pos="830"/>
                <w:tab w:val="left" w:pos="1742"/>
              </w:tabs>
              <w:spacing w:line="360" w:lineRule="auto"/>
              <w:ind w:left="108" w:right="93"/>
              <w:jc w:val="both"/>
              <w:rPr>
                <w:rFonts w:ascii="Calibri" w:hAnsi="Calibri" w:cs="Calibri"/>
                <w:sz w:val="24"/>
              </w:rPr>
            </w:pPr>
            <w:r>
              <w:rPr>
                <w:rFonts w:ascii="Calibri" w:hAnsi="Calibri" w:cs="Calibri"/>
                <w:sz w:val="24"/>
              </w:rPr>
              <w:t>User</w:t>
            </w:r>
            <w:r>
              <w:rPr>
                <w:rFonts w:ascii="Calibri" w:hAnsi="Calibri" w:cs="Calibri"/>
                <w:sz w:val="24"/>
              </w:rPr>
              <w:tab/>
            </w:r>
            <w:r>
              <w:rPr>
                <w:rFonts w:ascii="Calibri" w:hAnsi="Calibri" w:cs="Calibri"/>
                <w:sz w:val="24"/>
              </w:rPr>
              <w:t>should</w:t>
            </w:r>
            <w:r>
              <w:rPr>
                <w:rFonts w:ascii="Calibri" w:hAnsi="Calibri" w:cs="Calibri"/>
                <w:sz w:val="24"/>
              </w:rPr>
              <w:tab/>
            </w:r>
            <w:r>
              <w:rPr>
                <w:rFonts w:ascii="Calibri" w:hAnsi="Calibri" w:cs="Calibri"/>
                <w:spacing w:val="-5"/>
                <w:sz w:val="24"/>
              </w:rPr>
              <w:t xml:space="preserve">login </w:t>
            </w:r>
            <w:r>
              <w:rPr>
                <w:rFonts w:ascii="Calibri" w:hAnsi="Calibri" w:cs="Calibri"/>
                <w:sz w:val="24"/>
              </w:rPr>
              <w:t>into the</w:t>
            </w:r>
            <w:r>
              <w:rPr>
                <w:rFonts w:ascii="Calibri" w:hAnsi="Calibri" w:cs="Calibri"/>
                <w:spacing w:val="-2"/>
                <w:sz w:val="24"/>
              </w:rPr>
              <w:t xml:space="preserve"> </w:t>
            </w:r>
            <w:r>
              <w:rPr>
                <w:rFonts w:ascii="Calibri" w:hAnsi="Calibri" w:cs="Calibri"/>
                <w:sz w:val="24"/>
              </w:rPr>
              <w:t>application</w:t>
            </w:r>
          </w:p>
          <w:p>
            <w:pPr>
              <w:pStyle w:val="15"/>
              <w:spacing w:before="197" w:line="360" w:lineRule="auto"/>
              <w:ind w:left="108"/>
              <w:jc w:val="both"/>
              <w:rPr>
                <w:rFonts w:ascii="Calibri" w:hAnsi="Calibri" w:cs="Calibri"/>
                <w:sz w:val="24"/>
              </w:rPr>
            </w:pPr>
            <w:r>
              <w:rPr>
                <w:rFonts w:ascii="Calibri" w:hAnsi="Calibri" w:cs="Calibri"/>
                <w:sz w:val="24"/>
              </w:rPr>
              <w:t>after register into the system</w:t>
            </w:r>
          </w:p>
        </w:tc>
        <w:tc>
          <w:tcPr>
            <w:tcW w:w="1413" w:type="dxa"/>
            <w:tcBorders>
              <w:bottom w:val="nil"/>
            </w:tcBorders>
          </w:tcPr>
          <w:p>
            <w:pPr>
              <w:pStyle w:val="15"/>
              <w:spacing w:line="360" w:lineRule="auto"/>
              <w:ind w:left="108" w:right="374"/>
              <w:jc w:val="both"/>
              <w:rPr>
                <w:rFonts w:ascii="Calibri" w:hAnsi="Calibri" w:cs="Calibri"/>
                <w:sz w:val="24"/>
              </w:rPr>
            </w:pPr>
            <w:r>
              <w:rPr>
                <w:rFonts w:ascii="Calibri" w:hAnsi="Calibri" w:cs="Calibri"/>
                <w:sz w:val="24"/>
              </w:rPr>
              <w:t>As expected,</w:t>
            </w:r>
          </w:p>
        </w:tc>
        <w:tc>
          <w:tcPr>
            <w:tcW w:w="1917" w:type="dxa"/>
            <w:tcBorders>
              <w:bottom w:val="nil"/>
            </w:tcBorders>
          </w:tcPr>
          <w:p>
            <w:pPr>
              <w:pStyle w:val="15"/>
              <w:spacing w:line="274" w:lineRule="exact"/>
              <w:ind w:left="108"/>
              <w:jc w:val="both"/>
              <w:rPr>
                <w:rFonts w:ascii="Calibri" w:hAnsi="Calibri" w:cs="Calibri"/>
                <w:sz w:val="24"/>
              </w:rPr>
            </w:pPr>
            <w:r>
              <w:rPr>
                <w:rFonts w:ascii="Calibri" w:hAnsi="Calibri" w:cs="Calibri"/>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75" w:type="dxa"/>
            <w:tcBorders>
              <w:top w:val="nil"/>
            </w:tcBorders>
          </w:tcPr>
          <w:p>
            <w:pPr>
              <w:pStyle w:val="15"/>
              <w:ind w:left="0"/>
              <w:jc w:val="both"/>
              <w:rPr>
                <w:rFonts w:ascii="Calibri" w:hAnsi="Calibri" w:cs="Calibri"/>
                <w:sz w:val="24"/>
              </w:rPr>
            </w:pPr>
          </w:p>
        </w:tc>
        <w:tc>
          <w:tcPr>
            <w:tcW w:w="1473" w:type="dxa"/>
            <w:tcBorders>
              <w:top w:val="nil"/>
            </w:tcBorders>
          </w:tcPr>
          <w:p>
            <w:pPr>
              <w:pStyle w:val="15"/>
              <w:spacing w:before="64"/>
              <w:jc w:val="both"/>
              <w:rPr>
                <w:rFonts w:ascii="Calibri" w:hAnsi="Calibri" w:cs="Calibri"/>
                <w:sz w:val="24"/>
              </w:rPr>
            </w:pPr>
            <w:r>
              <w:rPr>
                <w:rFonts w:ascii="Calibri" w:hAnsi="Calibri" w:cs="Calibri"/>
                <w:sz w:val="24"/>
              </w:rPr>
              <w:t>321</w:t>
            </w:r>
          </w:p>
        </w:tc>
        <w:tc>
          <w:tcPr>
            <w:tcW w:w="2321" w:type="dxa"/>
            <w:gridSpan w:val="2"/>
            <w:tcBorders>
              <w:top w:val="nil"/>
            </w:tcBorders>
          </w:tcPr>
          <w:p>
            <w:pPr>
              <w:pStyle w:val="15"/>
              <w:ind w:left="0"/>
              <w:jc w:val="both"/>
              <w:rPr>
                <w:rFonts w:ascii="Calibri" w:hAnsi="Calibri" w:cs="Calibri"/>
                <w:sz w:val="24"/>
              </w:rPr>
            </w:pPr>
          </w:p>
        </w:tc>
        <w:tc>
          <w:tcPr>
            <w:tcW w:w="1413" w:type="dxa"/>
            <w:tcBorders>
              <w:top w:val="nil"/>
            </w:tcBorders>
          </w:tcPr>
          <w:p>
            <w:pPr>
              <w:pStyle w:val="15"/>
              <w:ind w:left="0"/>
              <w:jc w:val="both"/>
              <w:rPr>
                <w:rFonts w:ascii="Calibri" w:hAnsi="Calibri" w:cs="Calibri"/>
                <w:sz w:val="24"/>
              </w:rPr>
            </w:pPr>
          </w:p>
        </w:tc>
        <w:tc>
          <w:tcPr>
            <w:tcW w:w="1917" w:type="dxa"/>
            <w:tcBorders>
              <w:top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9499" w:type="dxa"/>
            <w:gridSpan w:val="6"/>
          </w:tcPr>
          <w:p>
            <w:pPr>
              <w:pStyle w:val="15"/>
              <w:spacing w:line="275" w:lineRule="exact"/>
              <w:jc w:val="both"/>
              <w:rPr>
                <w:rFonts w:ascii="Calibri" w:hAnsi="Calibri" w:cs="Calibri"/>
                <w:sz w:val="24"/>
              </w:rPr>
            </w:pPr>
            <w:r>
              <w:rPr>
                <w:rFonts w:ascii="Calibri" w:hAnsi="Calibri" w:cs="Calibri"/>
                <w:sz w:val="24"/>
              </w:rPr>
              <w:t>Post Condition: User is validated with database and successfully login to the account after</w:t>
            </w:r>
          </w:p>
          <w:p>
            <w:pPr>
              <w:pStyle w:val="15"/>
              <w:spacing w:before="137"/>
              <w:jc w:val="both"/>
              <w:rPr>
                <w:rFonts w:ascii="Calibri" w:hAnsi="Calibri" w:cs="Calibri"/>
                <w:sz w:val="24"/>
              </w:rPr>
            </w:pPr>
            <w:r>
              <w:rPr>
                <w:rFonts w:ascii="Calibri" w:hAnsi="Calibri" w:cs="Calibri"/>
                <w:sz w:val="24"/>
              </w:rPr>
              <w:t>successful account creation. The account session details are logged in the database.</w:t>
            </w:r>
          </w:p>
        </w:tc>
      </w:tr>
    </w:tbl>
    <w:p>
      <w:pPr>
        <w:pStyle w:val="7"/>
        <w:spacing w:before="5"/>
        <w:jc w:val="both"/>
        <w:rPr>
          <w:rFonts w:ascii="Calibri" w:hAnsi="Calibri" w:cs="Calibri"/>
          <w:b/>
          <w:sz w:val="29"/>
        </w:rPr>
      </w:pPr>
    </w:p>
    <w:tbl>
      <w:tblPr>
        <w:tblStyle w:val="6"/>
        <w:tblW w:w="0" w:type="auto"/>
        <w:tblInd w:w="4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1"/>
        <w:gridCol w:w="1620"/>
        <w:gridCol w:w="1259"/>
        <w:gridCol w:w="736"/>
        <w:gridCol w:w="1694"/>
        <w:gridCol w:w="20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tcPr>
            <w:tcW w:w="5110" w:type="dxa"/>
            <w:gridSpan w:val="3"/>
          </w:tcPr>
          <w:p>
            <w:pPr>
              <w:pStyle w:val="15"/>
              <w:spacing w:before="1"/>
              <w:jc w:val="both"/>
              <w:rPr>
                <w:rFonts w:ascii="Calibri" w:hAnsi="Calibri" w:cs="Calibri"/>
                <w:sz w:val="24"/>
              </w:rPr>
            </w:pPr>
            <w:r>
              <w:rPr>
                <w:rFonts w:ascii="Calibri" w:hAnsi="Calibri" w:cs="Calibri"/>
                <w:sz w:val="24"/>
              </w:rPr>
              <w:t>Project Name: From Explore</w:t>
            </w:r>
          </w:p>
        </w:tc>
        <w:tc>
          <w:tcPr>
            <w:tcW w:w="4466" w:type="dxa"/>
            <w:gridSpan w:val="3"/>
          </w:tcPr>
          <w:p>
            <w:pPr>
              <w:pStyle w:val="15"/>
              <w:spacing w:before="1"/>
              <w:ind w:left="106"/>
              <w:jc w:val="both"/>
              <w:rPr>
                <w:rFonts w:ascii="Calibri" w:hAnsi="Calibri" w:cs="Calibri"/>
                <w:sz w:val="24"/>
              </w:rPr>
            </w:pPr>
            <w:r>
              <w:rPr>
                <w:rFonts w:ascii="Calibri" w:hAnsi="Calibri" w:cs="Calibri"/>
                <w:sz w:val="24"/>
              </w:rPr>
              <w:t>Test Designed by:</w:t>
            </w:r>
          </w:p>
          <w:p>
            <w:pPr>
              <w:pStyle w:val="15"/>
              <w:spacing w:before="2"/>
              <w:ind w:left="0"/>
              <w:jc w:val="both"/>
              <w:rPr>
                <w:rFonts w:ascii="Calibri" w:hAnsi="Calibri" w:cs="Calibri"/>
                <w:b/>
                <w:sz w:val="29"/>
              </w:rPr>
            </w:pPr>
          </w:p>
          <w:p>
            <w:pPr>
              <w:pStyle w:val="15"/>
              <w:ind w:left="106"/>
              <w:jc w:val="both"/>
              <w:rPr>
                <w:rFonts w:ascii="Calibri" w:hAnsi="Calibri" w:cs="Calibri"/>
                <w:sz w:val="24"/>
              </w:rPr>
            </w:pPr>
            <w:r>
              <w:rPr>
                <w:rFonts w:ascii="Calibri" w:hAnsi="Calibri" w:cs="Calibri"/>
                <w:sz w:val="24"/>
              </w:rPr>
              <w:t>Mahmudul, Ikram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5110" w:type="dxa"/>
            <w:gridSpan w:val="3"/>
          </w:tcPr>
          <w:p>
            <w:pPr>
              <w:pStyle w:val="15"/>
              <w:jc w:val="both"/>
              <w:rPr>
                <w:rFonts w:ascii="Calibri" w:hAnsi="Calibri" w:cs="Calibri"/>
                <w:sz w:val="24"/>
              </w:rPr>
            </w:pPr>
            <w:r>
              <w:rPr>
                <w:rFonts w:ascii="Calibri" w:hAnsi="Calibri" w:cs="Calibri"/>
                <w:sz w:val="24"/>
              </w:rPr>
              <w:t>Test Case ID: FR_3</w:t>
            </w:r>
          </w:p>
        </w:tc>
        <w:tc>
          <w:tcPr>
            <w:tcW w:w="4466" w:type="dxa"/>
            <w:gridSpan w:val="3"/>
          </w:tcPr>
          <w:p>
            <w:pPr>
              <w:pStyle w:val="15"/>
              <w:ind w:left="106"/>
              <w:jc w:val="both"/>
              <w:rPr>
                <w:rFonts w:ascii="Calibri" w:hAnsi="Calibri" w:cs="Calibri"/>
                <w:sz w:val="24"/>
              </w:rPr>
            </w:pPr>
            <w:r>
              <w:rPr>
                <w:rFonts w:ascii="Calibri" w:hAnsi="Calibri" w:cs="Calibri"/>
                <w:sz w:val="24"/>
              </w:rPr>
              <w:t>Test Designed date: 14.04.2022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8" w:hRule="atLeast"/>
        </w:trPr>
        <w:tc>
          <w:tcPr>
            <w:tcW w:w="5110" w:type="dxa"/>
            <w:gridSpan w:val="3"/>
          </w:tcPr>
          <w:p>
            <w:pPr>
              <w:pStyle w:val="15"/>
              <w:spacing w:line="274" w:lineRule="exact"/>
              <w:jc w:val="both"/>
              <w:rPr>
                <w:rFonts w:ascii="Calibri" w:hAnsi="Calibri" w:cs="Calibri"/>
                <w:sz w:val="24"/>
              </w:rPr>
            </w:pPr>
            <w:r>
              <w:rPr>
                <w:rFonts w:ascii="Calibri" w:hAnsi="Calibri" w:cs="Calibri"/>
                <w:sz w:val="24"/>
              </w:rPr>
              <w:t>Test Priority (Low, Medium, High): High</w:t>
            </w:r>
          </w:p>
        </w:tc>
        <w:tc>
          <w:tcPr>
            <w:tcW w:w="4466" w:type="dxa"/>
            <w:gridSpan w:val="3"/>
          </w:tcPr>
          <w:p>
            <w:pPr>
              <w:pStyle w:val="15"/>
              <w:spacing w:line="274" w:lineRule="exact"/>
              <w:ind w:left="106"/>
              <w:jc w:val="both"/>
              <w:rPr>
                <w:rFonts w:ascii="Calibri" w:hAnsi="Calibri" w:cs="Calibri"/>
                <w:sz w:val="24"/>
              </w:rPr>
            </w:pPr>
            <w:r>
              <w:rPr>
                <w:rFonts w:ascii="Calibri" w:hAnsi="Calibri" w:cs="Calibri"/>
                <w:sz w:val="24"/>
              </w:rPr>
              <w:t>Test Executed by: Fahim, Abu Talha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5110" w:type="dxa"/>
            <w:gridSpan w:val="3"/>
          </w:tcPr>
          <w:p>
            <w:pPr>
              <w:pStyle w:val="15"/>
              <w:jc w:val="both"/>
              <w:rPr>
                <w:rFonts w:ascii="Calibri" w:hAnsi="Calibri" w:cs="Calibri"/>
                <w:sz w:val="24"/>
              </w:rPr>
            </w:pPr>
            <w:r>
              <w:rPr>
                <w:rFonts w:ascii="Calibri" w:hAnsi="Calibri" w:cs="Calibri"/>
                <w:sz w:val="24"/>
              </w:rPr>
              <w:t>Module Name: Creat form Session.</w:t>
            </w:r>
          </w:p>
        </w:tc>
        <w:tc>
          <w:tcPr>
            <w:tcW w:w="4466" w:type="dxa"/>
            <w:gridSpan w:val="3"/>
          </w:tcPr>
          <w:p>
            <w:pPr>
              <w:pStyle w:val="15"/>
              <w:ind w:left="106"/>
              <w:jc w:val="both"/>
              <w:rPr>
                <w:rFonts w:ascii="Calibri" w:hAnsi="Calibri" w:cs="Calibri"/>
                <w:sz w:val="24"/>
              </w:rPr>
            </w:pPr>
            <w:r>
              <w:rPr>
                <w:rFonts w:ascii="Calibri" w:hAnsi="Calibri" w:cs="Calibri"/>
                <w:sz w:val="24"/>
              </w:rPr>
              <w:t>Test Execution date: 15.04.2022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110" w:type="dxa"/>
            <w:gridSpan w:val="3"/>
          </w:tcPr>
          <w:p>
            <w:pPr>
              <w:pStyle w:val="15"/>
              <w:spacing w:line="274" w:lineRule="exact"/>
              <w:jc w:val="both"/>
              <w:rPr>
                <w:rFonts w:ascii="Calibri" w:hAnsi="Calibri" w:cs="Calibri"/>
                <w:sz w:val="24"/>
              </w:rPr>
            </w:pPr>
            <w:r>
              <w:rPr>
                <w:rFonts w:ascii="Calibri" w:hAnsi="Calibri" w:cs="Calibri"/>
                <w:sz w:val="24"/>
              </w:rPr>
              <w:t xml:space="preserve">Test Title: Verify login with valid username and </w:t>
            </w:r>
          </w:p>
          <w:p>
            <w:pPr>
              <w:pStyle w:val="15"/>
              <w:spacing w:line="274" w:lineRule="exact"/>
              <w:jc w:val="both"/>
              <w:rPr>
                <w:rFonts w:ascii="Calibri" w:hAnsi="Calibri" w:cs="Calibri"/>
                <w:sz w:val="24"/>
              </w:rPr>
            </w:pPr>
            <w:r>
              <w:rPr>
                <w:rFonts w:ascii="Calibri" w:hAnsi="Calibri" w:cs="Calibri"/>
                <w:sz w:val="24"/>
              </w:rPr>
              <w:t>Password.</w:t>
            </w:r>
          </w:p>
          <w:p>
            <w:pPr>
              <w:pStyle w:val="15"/>
              <w:spacing w:before="137"/>
              <w:jc w:val="both"/>
              <w:rPr>
                <w:rFonts w:ascii="Calibri" w:hAnsi="Calibri" w:cs="Calibri"/>
                <w:sz w:val="24"/>
              </w:rPr>
            </w:pPr>
          </w:p>
        </w:tc>
        <w:tc>
          <w:tcPr>
            <w:tcW w:w="4466" w:type="dxa"/>
            <w:gridSpan w:val="3"/>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5110" w:type="dxa"/>
            <w:gridSpan w:val="3"/>
          </w:tcPr>
          <w:p>
            <w:pPr>
              <w:pStyle w:val="15"/>
              <w:spacing w:line="274" w:lineRule="exact"/>
              <w:jc w:val="both"/>
              <w:rPr>
                <w:rFonts w:ascii="Calibri" w:hAnsi="Calibri" w:cs="Calibri"/>
                <w:sz w:val="24"/>
              </w:rPr>
            </w:pPr>
            <w:r>
              <w:rPr>
                <w:rFonts w:ascii="Calibri" w:hAnsi="Calibri" w:cs="Calibri"/>
                <w:sz w:val="24"/>
              </w:rPr>
              <w:t>Description: Test website creat form session.</w:t>
            </w:r>
          </w:p>
        </w:tc>
        <w:tc>
          <w:tcPr>
            <w:tcW w:w="4466" w:type="dxa"/>
            <w:gridSpan w:val="3"/>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9576" w:type="dxa"/>
            <w:gridSpan w:val="6"/>
          </w:tcPr>
          <w:p>
            <w:pPr>
              <w:pStyle w:val="15"/>
              <w:spacing w:line="275" w:lineRule="exact"/>
              <w:jc w:val="both"/>
              <w:rPr>
                <w:rFonts w:ascii="Calibri" w:hAnsi="Calibri" w:cs="Calibri"/>
                <w:sz w:val="24"/>
              </w:rPr>
            </w:pPr>
            <w:r>
              <w:rPr>
                <w:rFonts w:ascii="Calibri" w:hAnsi="Calibri" w:cs="Calibri"/>
                <w:sz w:val="24"/>
              </w:rPr>
              <w:t>Precondition (If any):The user must have a valid account on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231" w:type="dxa"/>
          </w:tcPr>
          <w:p>
            <w:pPr>
              <w:pStyle w:val="15"/>
              <w:spacing w:line="275" w:lineRule="exact"/>
              <w:jc w:val="both"/>
              <w:rPr>
                <w:rFonts w:ascii="Calibri" w:hAnsi="Calibri" w:cs="Calibri"/>
                <w:sz w:val="24"/>
              </w:rPr>
            </w:pPr>
            <w:r>
              <w:rPr>
                <w:rFonts w:ascii="Calibri" w:hAnsi="Calibri" w:cs="Calibri"/>
                <w:sz w:val="24"/>
              </w:rPr>
              <w:t>Test Steps</w:t>
            </w:r>
          </w:p>
        </w:tc>
        <w:tc>
          <w:tcPr>
            <w:tcW w:w="1620" w:type="dxa"/>
          </w:tcPr>
          <w:p>
            <w:pPr>
              <w:pStyle w:val="15"/>
              <w:spacing w:line="275" w:lineRule="exact"/>
              <w:ind w:left="108"/>
              <w:jc w:val="both"/>
              <w:rPr>
                <w:rFonts w:ascii="Calibri" w:hAnsi="Calibri" w:cs="Calibri"/>
                <w:sz w:val="24"/>
              </w:rPr>
            </w:pPr>
            <w:r>
              <w:rPr>
                <w:rFonts w:ascii="Calibri" w:hAnsi="Calibri" w:cs="Calibri"/>
                <w:sz w:val="24"/>
              </w:rPr>
              <w:t>Test Data</w:t>
            </w:r>
          </w:p>
        </w:tc>
        <w:tc>
          <w:tcPr>
            <w:tcW w:w="1995" w:type="dxa"/>
            <w:gridSpan w:val="2"/>
          </w:tcPr>
          <w:p>
            <w:pPr>
              <w:pStyle w:val="15"/>
              <w:spacing w:line="275" w:lineRule="exact"/>
              <w:ind w:left="108"/>
              <w:jc w:val="both"/>
              <w:rPr>
                <w:rFonts w:ascii="Calibri" w:hAnsi="Calibri" w:cs="Calibri"/>
                <w:sz w:val="24"/>
              </w:rPr>
            </w:pPr>
            <w:r>
              <w:rPr>
                <w:rFonts w:ascii="Calibri" w:hAnsi="Calibri" w:cs="Calibri"/>
                <w:sz w:val="24"/>
              </w:rPr>
              <w:t>Expected Results</w:t>
            </w:r>
          </w:p>
        </w:tc>
        <w:tc>
          <w:tcPr>
            <w:tcW w:w="1694" w:type="dxa"/>
          </w:tcPr>
          <w:p>
            <w:pPr>
              <w:pStyle w:val="15"/>
              <w:spacing w:line="275" w:lineRule="exact"/>
              <w:jc w:val="both"/>
              <w:rPr>
                <w:rFonts w:ascii="Calibri" w:hAnsi="Calibri" w:cs="Calibri"/>
                <w:sz w:val="24"/>
              </w:rPr>
            </w:pPr>
            <w:r>
              <w:rPr>
                <w:rFonts w:ascii="Calibri" w:hAnsi="Calibri" w:cs="Calibri"/>
                <w:sz w:val="24"/>
              </w:rPr>
              <w:t>Actual Results</w:t>
            </w:r>
          </w:p>
        </w:tc>
        <w:tc>
          <w:tcPr>
            <w:tcW w:w="2036" w:type="dxa"/>
          </w:tcPr>
          <w:p>
            <w:pPr>
              <w:pStyle w:val="15"/>
              <w:spacing w:line="275" w:lineRule="exact"/>
              <w:ind w:left="108"/>
              <w:jc w:val="both"/>
              <w:rPr>
                <w:rFonts w:ascii="Calibri" w:hAnsi="Calibri" w:cs="Calibri"/>
                <w:sz w:val="24"/>
              </w:rPr>
            </w:pPr>
            <w:r>
              <w:rPr>
                <w:rFonts w:ascii="Calibri" w:hAnsi="Calibri" w:cs="Calibri"/>
                <w:sz w:val="24"/>
              </w:rPr>
              <w:t>Status (Pass/Fail)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 w:hRule="atLeast"/>
        </w:trPr>
        <w:tc>
          <w:tcPr>
            <w:tcW w:w="2231" w:type="dxa"/>
            <w:tcBorders>
              <w:bottom w:val="nil"/>
            </w:tcBorders>
          </w:tcPr>
          <w:p>
            <w:pPr>
              <w:pStyle w:val="15"/>
              <w:numPr>
                <w:ilvl w:val="0"/>
                <w:numId w:val="10"/>
              </w:numPr>
              <w:tabs>
                <w:tab w:val="left" w:pos="381"/>
                <w:tab w:val="clear" w:pos="312"/>
              </w:tabs>
              <w:spacing w:line="279" w:lineRule="exact"/>
              <w:ind w:left="106"/>
              <w:jc w:val="both"/>
              <w:rPr>
                <w:rFonts w:ascii="Calibri" w:hAnsi="Calibri" w:cs="Calibri"/>
                <w:sz w:val="24"/>
              </w:rPr>
            </w:pPr>
            <w:r>
              <w:rPr>
                <w:rFonts w:ascii="Calibri" w:hAnsi="Calibri" w:cs="Calibri"/>
                <w:sz w:val="24"/>
              </w:rPr>
              <w:t>Go to the website</w:t>
            </w:r>
          </w:p>
          <w:p>
            <w:pPr>
              <w:pStyle w:val="15"/>
              <w:numPr>
                <w:ilvl w:val="0"/>
                <w:numId w:val="10"/>
              </w:numPr>
              <w:tabs>
                <w:tab w:val="left" w:pos="381"/>
                <w:tab w:val="clear" w:pos="312"/>
              </w:tabs>
              <w:spacing w:line="279" w:lineRule="exact"/>
              <w:ind w:left="106"/>
              <w:jc w:val="both"/>
              <w:rPr>
                <w:rFonts w:ascii="Calibri" w:hAnsi="Calibri" w:cs="Calibri"/>
                <w:sz w:val="24"/>
              </w:rPr>
            </w:pPr>
            <w:r>
              <w:rPr>
                <w:rFonts w:ascii="Calibri" w:hAnsi="Calibri" w:cs="Calibri"/>
                <w:sz w:val="24"/>
              </w:rPr>
              <w:t>Login to account</w:t>
            </w:r>
          </w:p>
          <w:p>
            <w:pPr>
              <w:pStyle w:val="15"/>
              <w:numPr>
                <w:ilvl w:val="0"/>
                <w:numId w:val="10"/>
              </w:numPr>
              <w:tabs>
                <w:tab w:val="left" w:pos="381"/>
                <w:tab w:val="clear" w:pos="312"/>
              </w:tabs>
              <w:spacing w:line="279" w:lineRule="exact"/>
              <w:ind w:left="106"/>
              <w:jc w:val="both"/>
              <w:rPr>
                <w:rFonts w:ascii="Calibri" w:hAnsi="Calibri" w:cs="Calibri"/>
                <w:sz w:val="24"/>
              </w:rPr>
            </w:pPr>
            <w:r>
              <w:rPr>
                <w:rFonts w:ascii="Calibri" w:hAnsi="Calibri" w:cs="Calibri"/>
                <w:sz w:val="24"/>
              </w:rPr>
              <w:t>Click new form</w:t>
            </w:r>
          </w:p>
          <w:p>
            <w:pPr>
              <w:pStyle w:val="15"/>
              <w:numPr>
                <w:ilvl w:val="0"/>
                <w:numId w:val="10"/>
              </w:numPr>
              <w:tabs>
                <w:tab w:val="left" w:pos="381"/>
                <w:tab w:val="clear" w:pos="312"/>
              </w:tabs>
              <w:spacing w:line="279" w:lineRule="exact"/>
              <w:ind w:left="106"/>
              <w:jc w:val="both"/>
              <w:rPr>
                <w:rFonts w:ascii="Calibri" w:hAnsi="Calibri" w:cs="Calibri"/>
                <w:sz w:val="24"/>
              </w:rPr>
            </w:pPr>
            <w:r>
              <w:rPr>
                <w:rFonts w:ascii="Calibri" w:hAnsi="Calibri" w:cs="Calibri"/>
                <w:sz w:val="24"/>
              </w:rPr>
              <w:t>Add input field</w:t>
            </w:r>
          </w:p>
          <w:p>
            <w:pPr>
              <w:pStyle w:val="15"/>
              <w:numPr>
                <w:ilvl w:val="0"/>
                <w:numId w:val="10"/>
              </w:numPr>
              <w:tabs>
                <w:tab w:val="left" w:pos="381"/>
                <w:tab w:val="clear" w:pos="312"/>
              </w:tabs>
              <w:spacing w:line="279" w:lineRule="exact"/>
              <w:ind w:left="106"/>
              <w:jc w:val="both"/>
              <w:rPr>
                <w:rFonts w:ascii="Calibri" w:hAnsi="Calibri" w:cs="Calibri"/>
                <w:sz w:val="24"/>
              </w:rPr>
            </w:pPr>
            <w:r>
              <w:rPr>
                <w:rFonts w:ascii="Calibri" w:hAnsi="Calibri" w:cs="Calibri"/>
                <w:sz w:val="24"/>
              </w:rPr>
              <w:t>Click on the share</w:t>
            </w:r>
          </w:p>
          <w:p>
            <w:pPr>
              <w:pStyle w:val="15"/>
              <w:tabs>
                <w:tab w:val="left" w:pos="381"/>
              </w:tabs>
              <w:spacing w:line="279" w:lineRule="exact"/>
              <w:ind w:left="0"/>
              <w:jc w:val="both"/>
              <w:rPr>
                <w:rFonts w:ascii="Calibri" w:hAnsi="Calibri" w:cs="Calibri"/>
                <w:sz w:val="24"/>
              </w:rPr>
            </w:pPr>
            <w:r>
              <w:rPr>
                <w:rFonts w:ascii="Calibri" w:hAnsi="Calibri" w:cs="Calibri"/>
                <w:sz w:val="24"/>
              </w:rPr>
              <w:t xml:space="preserve">     link.</w:t>
            </w:r>
          </w:p>
          <w:p>
            <w:pPr>
              <w:pStyle w:val="15"/>
              <w:tabs>
                <w:tab w:val="left" w:pos="381"/>
              </w:tabs>
              <w:spacing w:before="134"/>
              <w:ind w:left="0"/>
              <w:jc w:val="both"/>
              <w:rPr>
                <w:rFonts w:ascii="Calibri" w:hAnsi="Calibri" w:cs="Calibri"/>
                <w:sz w:val="24"/>
              </w:rPr>
            </w:pPr>
          </w:p>
        </w:tc>
        <w:tc>
          <w:tcPr>
            <w:tcW w:w="1620" w:type="dxa"/>
            <w:tcBorders>
              <w:bottom w:val="nil"/>
            </w:tcBorders>
          </w:tcPr>
          <w:p>
            <w:pPr>
              <w:pStyle w:val="15"/>
              <w:spacing w:line="274" w:lineRule="exact"/>
              <w:ind w:left="108"/>
              <w:jc w:val="both"/>
              <w:rPr>
                <w:rFonts w:ascii="Calibri" w:hAnsi="Calibri" w:cs="Calibri"/>
                <w:sz w:val="24"/>
              </w:rPr>
            </w:pPr>
            <w:r>
              <w:rPr>
                <w:rFonts w:ascii="Calibri" w:hAnsi="Calibri" w:cs="Calibri"/>
                <w:sz w:val="24"/>
              </w:rPr>
              <w:t>Username:</w:t>
            </w:r>
          </w:p>
          <w:p>
            <w:pPr>
              <w:pStyle w:val="15"/>
              <w:spacing w:before="139"/>
              <w:ind w:left="108"/>
              <w:jc w:val="both"/>
              <w:rPr>
                <w:rFonts w:ascii="Calibri" w:hAnsi="Calibri" w:cs="Calibri"/>
                <w:sz w:val="24"/>
              </w:rPr>
            </w:pPr>
            <w:r>
              <w:rPr>
                <w:rFonts w:ascii="Calibri" w:hAnsi="Calibri" w:cs="Calibri"/>
                <w:sz w:val="24"/>
              </w:rPr>
              <w:t>Mahmudul, Ikr</w:t>
            </w:r>
          </w:p>
          <w:p>
            <w:pPr>
              <w:pStyle w:val="15"/>
              <w:spacing w:before="139"/>
              <w:ind w:left="108"/>
              <w:jc w:val="both"/>
              <w:rPr>
                <w:rFonts w:ascii="Calibri" w:hAnsi="Calibri" w:cs="Calibri"/>
                <w:sz w:val="24"/>
              </w:rPr>
            </w:pPr>
            <w:r>
              <w:rPr>
                <w:rFonts w:ascii="Calibri" w:hAnsi="Calibri" w:cs="Calibri"/>
                <w:sz w:val="24"/>
              </w:rPr>
              <w:t>am</w:t>
            </w:r>
          </w:p>
        </w:tc>
        <w:tc>
          <w:tcPr>
            <w:tcW w:w="1995" w:type="dxa"/>
            <w:gridSpan w:val="2"/>
            <w:tcBorders>
              <w:bottom w:val="nil"/>
            </w:tcBorders>
          </w:tcPr>
          <w:p>
            <w:pPr>
              <w:pStyle w:val="15"/>
              <w:spacing w:line="274" w:lineRule="exact"/>
              <w:ind w:left="108"/>
              <w:jc w:val="both"/>
              <w:rPr>
                <w:rFonts w:ascii="Calibri" w:hAnsi="Calibri" w:cs="Calibri"/>
                <w:sz w:val="24"/>
              </w:rPr>
            </w:pPr>
            <w:r>
              <w:rPr>
                <w:rFonts w:ascii="Calibri" w:hAnsi="Calibri" w:cs="Calibri"/>
                <w:sz w:val="24"/>
              </w:rPr>
              <w:t xml:space="preserve">Users should </w:t>
            </w:r>
          </w:p>
          <w:p>
            <w:pPr>
              <w:pStyle w:val="15"/>
              <w:spacing w:before="139"/>
              <w:ind w:left="108"/>
              <w:jc w:val="both"/>
              <w:rPr>
                <w:rFonts w:ascii="Calibri" w:hAnsi="Calibri" w:cs="Calibri"/>
                <w:sz w:val="24"/>
              </w:rPr>
            </w:pPr>
          </w:p>
        </w:tc>
        <w:tc>
          <w:tcPr>
            <w:tcW w:w="1694" w:type="dxa"/>
            <w:tcBorders>
              <w:bottom w:val="nil"/>
            </w:tcBorders>
          </w:tcPr>
          <w:p>
            <w:pPr>
              <w:pStyle w:val="15"/>
              <w:spacing w:line="274" w:lineRule="exact"/>
              <w:jc w:val="both"/>
              <w:rPr>
                <w:rFonts w:ascii="Calibri" w:hAnsi="Calibri" w:cs="Calibri"/>
                <w:sz w:val="24"/>
              </w:rPr>
            </w:pPr>
            <w:r>
              <w:rPr>
                <w:rFonts w:ascii="Calibri" w:hAnsi="Calibri" w:cs="Calibri"/>
                <w:sz w:val="24"/>
              </w:rPr>
              <w:t>As expected,</w:t>
            </w:r>
          </w:p>
        </w:tc>
        <w:tc>
          <w:tcPr>
            <w:tcW w:w="2036" w:type="dxa"/>
            <w:tcBorders>
              <w:bottom w:val="nil"/>
            </w:tcBorders>
          </w:tcPr>
          <w:p>
            <w:pPr>
              <w:pStyle w:val="15"/>
              <w:spacing w:line="274" w:lineRule="exact"/>
              <w:ind w:left="108"/>
              <w:jc w:val="both"/>
              <w:rPr>
                <w:rFonts w:ascii="Calibri" w:hAnsi="Calibri" w:cs="Calibri"/>
                <w:sz w:val="24"/>
              </w:rPr>
            </w:pPr>
            <w:r>
              <w:rPr>
                <w:rFonts w:ascii="Calibri" w:hAnsi="Calibri" w:cs="Calibri"/>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trPr>
        <w:tc>
          <w:tcPr>
            <w:tcW w:w="2231" w:type="dxa"/>
            <w:tcBorders>
              <w:top w:val="nil"/>
              <w:bottom w:val="nil"/>
            </w:tcBorders>
          </w:tcPr>
          <w:p>
            <w:pPr>
              <w:pStyle w:val="15"/>
              <w:spacing w:before="61"/>
              <w:ind w:left="0"/>
              <w:jc w:val="both"/>
              <w:rPr>
                <w:rFonts w:ascii="Calibri" w:hAnsi="Calibri" w:cs="Calibri"/>
                <w:sz w:val="24"/>
              </w:rPr>
            </w:pPr>
          </w:p>
        </w:tc>
        <w:tc>
          <w:tcPr>
            <w:tcW w:w="1620" w:type="dxa"/>
            <w:tcBorders>
              <w:top w:val="nil"/>
              <w:bottom w:val="nil"/>
            </w:tcBorders>
          </w:tcPr>
          <w:p>
            <w:pPr>
              <w:pStyle w:val="15"/>
              <w:spacing w:before="61"/>
              <w:jc w:val="both"/>
              <w:rPr>
                <w:rFonts w:ascii="Calibri" w:hAnsi="Calibri" w:cs="Calibri"/>
                <w:sz w:val="24"/>
              </w:rPr>
            </w:pPr>
            <w:r>
              <w:rPr>
                <w:rFonts w:ascii="Calibri" w:hAnsi="Calibri" w:cs="Calibri"/>
                <w:sz w:val="24"/>
              </w:rPr>
              <w:t>Mahmudul@gmail.com</w:t>
            </w:r>
          </w:p>
        </w:tc>
        <w:tc>
          <w:tcPr>
            <w:tcW w:w="1995" w:type="dxa"/>
            <w:gridSpan w:val="2"/>
            <w:tcBorders>
              <w:top w:val="nil"/>
              <w:bottom w:val="nil"/>
            </w:tcBorders>
          </w:tcPr>
          <w:p>
            <w:pPr>
              <w:pStyle w:val="15"/>
              <w:spacing w:before="61"/>
              <w:ind w:left="108"/>
              <w:jc w:val="both"/>
              <w:rPr>
                <w:rFonts w:ascii="Calibri" w:hAnsi="Calibri" w:cs="Calibri"/>
                <w:sz w:val="24"/>
              </w:rPr>
            </w:pPr>
            <w:r>
              <w:rPr>
                <w:rFonts w:ascii="Calibri" w:hAnsi="Calibri" w:cs="Calibri"/>
                <w:sz w:val="24"/>
              </w:rPr>
              <w:t>Creat a shareable</w:t>
            </w:r>
          </w:p>
          <w:p>
            <w:pPr>
              <w:pStyle w:val="15"/>
              <w:spacing w:before="61"/>
              <w:ind w:left="108"/>
              <w:jc w:val="both"/>
              <w:rPr>
                <w:rFonts w:ascii="Calibri" w:hAnsi="Calibri" w:cs="Calibri"/>
                <w:sz w:val="24"/>
              </w:rPr>
            </w:pPr>
            <w:r>
              <w:rPr>
                <w:rFonts w:ascii="Calibri" w:hAnsi="Calibri" w:cs="Calibri"/>
                <w:sz w:val="24"/>
              </w:rPr>
              <w:t>form</w:t>
            </w:r>
          </w:p>
        </w:tc>
        <w:tc>
          <w:tcPr>
            <w:tcW w:w="1694" w:type="dxa"/>
            <w:tcBorders>
              <w:top w:val="nil"/>
              <w:bottom w:val="nil"/>
            </w:tcBorders>
          </w:tcPr>
          <w:p>
            <w:pPr>
              <w:pStyle w:val="15"/>
              <w:ind w:left="0"/>
              <w:jc w:val="both"/>
              <w:rPr>
                <w:rFonts w:ascii="Calibri" w:hAnsi="Calibri" w:cs="Calibri"/>
                <w:sz w:val="24"/>
              </w:rPr>
            </w:pPr>
          </w:p>
        </w:tc>
        <w:tc>
          <w:tcPr>
            <w:tcW w:w="2036" w:type="dxa"/>
            <w:tcBorders>
              <w:top w:val="nil"/>
              <w:bottom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 w:hRule="atLeast"/>
        </w:trPr>
        <w:tc>
          <w:tcPr>
            <w:tcW w:w="2231" w:type="dxa"/>
            <w:tcBorders>
              <w:top w:val="nil"/>
              <w:bottom w:val="nil"/>
            </w:tcBorders>
          </w:tcPr>
          <w:p>
            <w:pPr>
              <w:pStyle w:val="15"/>
              <w:spacing w:before="69"/>
              <w:ind w:left="0"/>
              <w:jc w:val="both"/>
              <w:rPr>
                <w:rFonts w:ascii="Calibri" w:hAnsi="Calibri" w:cs="Calibri"/>
                <w:sz w:val="24"/>
              </w:rPr>
            </w:pPr>
          </w:p>
        </w:tc>
        <w:tc>
          <w:tcPr>
            <w:tcW w:w="1620" w:type="dxa"/>
            <w:tcBorders>
              <w:top w:val="nil"/>
              <w:bottom w:val="nil"/>
            </w:tcBorders>
          </w:tcPr>
          <w:p>
            <w:pPr>
              <w:pStyle w:val="15"/>
              <w:spacing w:before="69"/>
              <w:ind w:left="0" w:firstLine="120" w:firstLineChars="50"/>
              <w:jc w:val="both"/>
              <w:rPr>
                <w:rFonts w:ascii="Calibri" w:hAnsi="Calibri" w:cs="Calibri"/>
                <w:sz w:val="24"/>
              </w:rPr>
            </w:pPr>
          </w:p>
        </w:tc>
        <w:tc>
          <w:tcPr>
            <w:tcW w:w="1995" w:type="dxa"/>
            <w:gridSpan w:val="2"/>
            <w:tcBorders>
              <w:top w:val="nil"/>
              <w:bottom w:val="nil"/>
            </w:tcBorders>
          </w:tcPr>
          <w:p>
            <w:pPr>
              <w:pStyle w:val="15"/>
              <w:spacing w:before="69"/>
              <w:ind w:left="108"/>
              <w:jc w:val="both"/>
              <w:rPr>
                <w:rFonts w:ascii="Calibri" w:hAnsi="Calibri" w:cs="Calibri"/>
                <w:sz w:val="24"/>
              </w:rPr>
            </w:pPr>
          </w:p>
        </w:tc>
        <w:tc>
          <w:tcPr>
            <w:tcW w:w="1694" w:type="dxa"/>
            <w:tcBorders>
              <w:top w:val="nil"/>
              <w:bottom w:val="nil"/>
            </w:tcBorders>
          </w:tcPr>
          <w:p>
            <w:pPr>
              <w:pStyle w:val="15"/>
              <w:ind w:left="0"/>
              <w:jc w:val="both"/>
              <w:rPr>
                <w:rFonts w:ascii="Calibri" w:hAnsi="Calibri" w:cs="Calibri"/>
                <w:sz w:val="24"/>
              </w:rPr>
            </w:pPr>
          </w:p>
        </w:tc>
        <w:tc>
          <w:tcPr>
            <w:tcW w:w="2036" w:type="dxa"/>
            <w:tcBorders>
              <w:top w:val="nil"/>
              <w:bottom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0" w:hRule="atLeast"/>
        </w:trPr>
        <w:tc>
          <w:tcPr>
            <w:tcW w:w="2231" w:type="dxa"/>
            <w:tcBorders>
              <w:top w:val="nil"/>
              <w:bottom w:val="nil"/>
            </w:tcBorders>
          </w:tcPr>
          <w:p>
            <w:pPr>
              <w:pStyle w:val="15"/>
              <w:spacing w:before="61"/>
              <w:ind w:left="0"/>
              <w:jc w:val="both"/>
              <w:rPr>
                <w:rFonts w:ascii="Calibri" w:hAnsi="Calibri" w:cs="Calibri"/>
                <w:sz w:val="24"/>
              </w:rPr>
            </w:pPr>
          </w:p>
        </w:tc>
        <w:tc>
          <w:tcPr>
            <w:tcW w:w="1620" w:type="dxa"/>
            <w:tcBorders>
              <w:top w:val="nil"/>
              <w:bottom w:val="nil"/>
            </w:tcBorders>
          </w:tcPr>
          <w:p>
            <w:pPr>
              <w:pStyle w:val="15"/>
              <w:spacing w:before="7"/>
              <w:ind w:left="0"/>
              <w:jc w:val="both"/>
              <w:rPr>
                <w:rFonts w:ascii="Calibri" w:hAnsi="Calibri" w:cs="Calibri"/>
                <w:b/>
              </w:rPr>
            </w:pPr>
          </w:p>
          <w:p>
            <w:pPr>
              <w:pStyle w:val="15"/>
              <w:ind w:left="108"/>
              <w:jc w:val="both"/>
              <w:rPr>
                <w:rFonts w:ascii="Calibri" w:hAnsi="Calibri" w:cs="Calibri"/>
                <w:sz w:val="24"/>
              </w:rPr>
            </w:pPr>
            <w:r>
              <w:rPr>
                <w:rFonts w:ascii="Calibri" w:hAnsi="Calibri" w:cs="Calibri"/>
                <w:sz w:val="24"/>
              </w:rPr>
              <w:t>Password:</w:t>
            </w:r>
          </w:p>
        </w:tc>
        <w:tc>
          <w:tcPr>
            <w:tcW w:w="1995" w:type="dxa"/>
            <w:gridSpan w:val="2"/>
            <w:tcBorders>
              <w:top w:val="nil"/>
              <w:bottom w:val="nil"/>
            </w:tcBorders>
          </w:tcPr>
          <w:p>
            <w:pPr>
              <w:pStyle w:val="15"/>
              <w:spacing w:before="61"/>
              <w:jc w:val="both"/>
              <w:rPr>
                <w:rFonts w:ascii="Calibri" w:hAnsi="Calibri" w:cs="Calibri"/>
                <w:sz w:val="24"/>
              </w:rPr>
            </w:pPr>
          </w:p>
        </w:tc>
        <w:tc>
          <w:tcPr>
            <w:tcW w:w="1694" w:type="dxa"/>
            <w:tcBorders>
              <w:top w:val="nil"/>
              <w:bottom w:val="nil"/>
            </w:tcBorders>
          </w:tcPr>
          <w:p>
            <w:pPr>
              <w:pStyle w:val="15"/>
              <w:ind w:left="0"/>
              <w:jc w:val="both"/>
              <w:rPr>
                <w:rFonts w:ascii="Calibri" w:hAnsi="Calibri" w:cs="Calibri"/>
                <w:sz w:val="24"/>
              </w:rPr>
            </w:pPr>
          </w:p>
        </w:tc>
        <w:tc>
          <w:tcPr>
            <w:tcW w:w="2036" w:type="dxa"/>
            <w:tcBorders>
              <w:top w:val="nil"/>
              <w:bottom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231" w:type="dxa"/>
            <w:tcBorders>
              <w:top w:val="nil"/>
            </w:tcBorders>
          </w:tcPr>
          <w:p>
            <w:pPr>
              <w:pStyle w:val="15"/>
              <w:ind w:left="0"/>
              <w:jc w:val="both"/>
              <w:rPr>
                <w:rFonts w:ascii="Calibri" w:hAnsi="Calibri" w:cs="Calibri"/>
                <w:sz w:val="24"/>
              </w:rPr>
            </w:pPr>
          </w:p>
        </w:tc>
        <w:tc>
          <w:tcPr>
            <w:tcW w:w="1620" w:type="dxa"/>
            <w:tcBorders>
              <w:top w:val="nil"/>
            </w:tcBorders>
          </w:tcPr>
          <w:p>
            <w:pPr>
              <w:pStyle w:val="15"/>
              <w:spacing w:before="64"/>
              <w:ind w:left="108"/>
              <w:jc w:val="both"/>
              <w:rPr>
                <w:rFonts w:ascii="Calibri" w:hAnsi="Calibri" w:cs="Calibri"/>
                <w:sz w:val="24"/>
              </w:rPr>
            </w:pPr>
            <w:r>
              <w:rPr>
                <w:rFonts w:ascii="Calibri" w:hAnsi="Calibri" w:cs="Calibri"/>
                <w:sz w:val="24"/>
              </w:rPr>
              <w:t>321</w:t>
            </w:r>
          </w:p>
        </w:tc>
        <w:tc>
          <w:tcPr>
            <w:tcW w:w="1995" w:type="dxa"/>
            <w:gridSpan w:val="2"/>
            <w:tcBorders>
              <w:top w:val="nil"/>
            </w:tcBorders>
          </w:tcPr>
          <w:p>
            <w:pPr>
              <w:pStyle w:val="15"/>
              <w:ind w:left="0"/>
              <w:jc w:val="both"/>
              <w:rPr>
                <w:rFonts w:ascii="Calibri" w:hAnsi="Calibri" w:cs="Calibri"/>
                <w:sz w:val="24"/>
              </w:rPr>
            </w:pPr>
          </w:p>
        </w:tc>
        <w:tc>
          <w:tcPr>
            <w:tcW w:w="1694" w:type="dxa"/>
            <w:tcBorders>
              <w:top w:val="nil"/>
            </w:tcBorders>
          </w:tcPr>
          <w:p>
            <w:pPr>
              <w:pStyle w:val="15"/>
              <w:ind w:left="0"/>
              <w:jc w:val="both"/>
              <w:rPr>
                <w:rFonts w:ascii="Calibri" w:hAnsi="Calibri" w:cs="Calibri"/>
                <w:sz w:val="24"/>
              </w:rPr>
            </w:pPr>
          </w:p>
        </w:tc>
        <w:tc>
          <w:tcPr>
            <w:tcW w:w="2036" w:type="dxa"/>
            <w:tcBorders>
              <w:top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9576" w:type="dxa"/>
            <w:gridSpan w:val="6"/>
          </w:tcPr>
          <w:p>
            <w:pPr>
              <w:pStyle w:val="15"/>
              <w:jc w:val="both"/>
              <w:rPr>
                <w:rFonts w:ascii="Calibri" w:hAnsi="Calibri" w:cs="Calibri"/>
                <w:sz w:val="24"/>
              </w:rPr>
            </w:pPr>
            <w:r>
              <w:rPr>
                <w:rFonts w:ascii="Calibri" w:hAnsi="Calibri" w:cs="Calibri"/>
                <w:sz w:val="24"/>
              </w:rPr>
              <w:t>Post Condition: User copied the link from on the clipboard as clicked on the share link button and</w:t>
            </w:r>
          </w:p>
          <w:p>
            <w:pPr>
              <w:pStyle w:val="15"/>
              <w:jc w:val="both"/>
              <w:rPr>
                <w:rFonts w:ascii="Calibri" w:hAnsi="Calibri" w:cs="Calibri"/>
                <w:sz w:val="24"/>
              </w:rPr>
            </w:pPr>
            <w:r>
              <w:rPr>
                <w:rFonts w:ascii="Calibri" w:hAnsi="Calibri" w:cs="Calibri"/>
                <w:sz w:val="24"/>
              </w:rPr>
              <w:t>all the log should be updated into database.</w:t>
            </w:r>
          </w:p>
          <w:p>
            <w:pPr>
              <w:pStyle w:val="15"/>
              <w:spacing w:before="137"/>
              <w:jc w:val="both"/>
              <w:rPr>
                <w:rFonts w:ascii="Calibri" w:hAnsi="Calibri" w:cs="Calibri"/>
                <w:sz w:val="24"/>
              </w:rPr>
            </w:pPr>
            <w:r>
              <w:rPr>
                <w:rFonts w:ascii="Calibri" w:hAnsi="Calibri" w:cs="Calibri"/>
                <w:sz w:val="24"/>
              </w:rPr>
              <w:t>.</w:t>
            </w:r>
          </w:p>
        </w:tc>
      </w:tr>
    </w:tbl>
    <w:p>
      <w:pPr>
        <w:jc w:val="both"/>
        <w:rPr>
          <w:rFonts w:ascii="Calibri" w:hAnsi="Calibri" w:cs="Calibri"/>
          <w:sz w:val="24"/>
        </w:rPr>
        <w:sectPr>
          <w:pgSz w:w="12240" w:h="15840"/>
          <w:pgMar w:top="1440" w:right="620" w:bottom="280" w:left="1220" w:header="720" w:footer="720" w:gutter="0"/>
          <w:cols w:space="720" w:num="1"/>
        </w:sectPr>
      </w:pPr>
    </w:p>
    <w:p>
      <w:pPr>
        <w:pStyle w:val="7"/>
        <w:spacing w:before="5"/>
        <w:jc w:val="both"/>
        <w:rPr>
          <w:rFonts w:ascii="Calibri" w:hAnsi="Calibri" w:cs="Calibri"/>
          <w:b/>
          <w:sz w:val="29"/>
        </w:rPr>
      </w:pPr>
    </w:p>
    <w:tbl>
      <w:tblPr>
        <w:tblStyle w:val="6"/>
        <w:tblW w:w="0" w:type="auto"/>
        <w:tblInd w:w="4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1"/>
        <w:gridCol w:w="1620"/>
        <w:gridCol w:w="1259"/>
        <w:gridCol w:w="736"/>
        <w:gridCol w:w="1694"/>
        <w:gridCol w:w="20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tcPr>
            <w:tcW w:w="5110" w:type="dxa"/>
            <w:gridSpan w:val="3"/>
          </w:tcPr>
          <w:p>
            <w:pPr>
              <w:pStyle w:val="15"/>
              <w:spacing w:before="1"/>
              <w:jc w:val="both"/>
              <w:rPr>
                <w:rFonts w:ascii="Calibri" w:hAnsi="Calibri" w:cs="Calibri"/>
                <w:sz w:val="24"/>
              </w:rPr>
            </w:pPr>
            <w:r>
              <w:rPr>
                <w:rFonts w:ascii="Calibri" w:hAnsi="Calibri" w:cs="Calibri"/>
                <w:sz w:val="24"/>
              </w:rPr>
              <w:t>Project Name: From Explore</w:t>
            </w:r>
          </w:p>
        </w:tc>
        <w:tc>
          <w:tcPr>
            <w:tcW w:w="4466" w:type="dxa"/>
            <w:gridSpan w:val="3"/>
          </w:tcPr>
          <w:p>
            <w:pPr>
              <w:pStyle w:val="15"/>
              <w:spacing w:before="1"/>
              <w:ind w:left="106"/>
              <w:jc w:val="both"/>
              <w:rPr>
                <w:rFonts w:ascii="Calibri" w:hAnsi="Calibri" w:cs="Calibri"/>
                <w:sz w:val="24"/>
              </w:rPr>
            </w:pPr>
            <w:r>
              <w:rPr>
                <w:rFonts w:ascii="Calibri" w:hAnsi="Calibri" w:cs="Calibri"/>
                <w:sz w:val="24"/>
              </w:rPr>
              <w:t>Test Designed by:</w:t>
            </w:r>
          </w:p>
          <w:p>
            <w:pPr>
              <w:pStyle w:val="15"/>
              <w:spacing w:before="2"/>
              <w:ind w:left="0"/>
              <w:jc w:val="both"/>
              <w:rPr>
                <w:rFonts w:ascii="Calibri" w:hAnsi="Calibri" w:cs="Calibri"/>
                <w:b/>
                <w:sz w:val="29"/>
              </w:rPr>
            </w:pPr>
          </w:p>
          <w:p>
            <w:pPr>
              <w:pStyle w:val="15"/>
              <w:ind w:left="106"/>
              <w:jc w:val="both"/>
              <w:rPr>
                <w:rFonts w:ascii="Calibri" w:hAnsi="Calibri" w:cs="Calibri"/>
                <w:sz w:val="24"/>
              </w:rPr>
            </w:pPr>
            <w:r>
              <w:rPr>
                <w:rFonts w:ascii="Calibri" w:hAnsi="Calibri" w:cs="Calibri"/>
                <w:sz w:val="24"/>
              </w:rPr>
              <w:t>Mahmudul, Ikram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5110" w:type="dxa"/>
            <w:gridSpan w:val="3"/>
          </w:tcPr>
          <w:p>
            <w:pPr>
              <w:pStyle w:val="15"/>
              <w:jc w:val="both"/>
              <w:rPr>
                <w:rFonts w:ascii="Calibri" w:hAnsi="Calibri" w:cs="Calibri"/>
                <w:sz w:val="24"/>
              </w:rPr>
            </w:pPr>
            <w:r>
              <w:rPr>
                <w:rFonts w:ascii="Calibri" w:hAnsi="Calibri" w:cs="Calibri"/>
                <w:sz w:val="24"/>
              </w:rPr>
              <w:t>Test Case ID: FR_4</w:t>
            </w:r>
          </w:p>
        </w:tc>
        <w:tc>
          <w:tcPr>
            <w:tcW w:w="4466" w:type="dxa"/>
            <w:gridSpan w:val="3"/>
          </w:tcPr>
          <w:p>
            <w:pPr>
              <w:pStyle w:val="15"/>
              <w:ind w:left="106"/>
              <w:jc w:val="both"/>
              <w:rPr>
                <w:rFonts w:ascii="Calibri" w:hAnsi="Calibri" w:cs="Calibri"/>
                <w:sz w:val="24"/>
              </w:rPr>
            </w:pPr>
            <w:r>
              <w:rPr>
                <w:rFonts w:ascii="Calibri" w:hAnsi="Calibri" w:cs="Calibri"/>
                <w:sz w:val="24"/>
              </w:rPr>
              <w:t>Test Designed date: 14.04.2022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8" w:hRule="atLeast"/>
        </w:trPr>
        <w:tc>
          <w:tcPr>
            <w:tcW w:w="5110" w:type="dxa"/>
            <w:gridSpan w:val="3"/>
          </w:tcPr>
          <w:p>
            <w:pPr>
              <w:pStyle w:val="15"/>
              <w:spacing w:line="274" w:lineRule="exact"/>
              <w:jc w:val="both"/>
              <w:rPr>
                <w:rFonts w:ascii="Calibri" w:hAnsi="Calibri" w:cs="Calibri"/>
                <w:sz w:val="24"/>
              </w:rPr>
            </w:pPr>
            <w:r>
              <w:rPr>
                <w:rFonts w:ascii="Calibri" w:hAnsi="Calibri" w:cs="Calibri"/>
                <w:sz w:val="24"/>
              </w:rPr>
              <w:t>Test Priority (Low, Medium, High): High</w:t>
            </w:r>
          </w:p>
        </w:tc>
        <w:tc>
          <w:tcPr>
            <w:tcW w:w="4466" w:type="dxa"/>
            <w:gridSpan w:val="3"/>
          </w:tcPr>
          <w:p>
            <w:pPr>
              <w:pStyle w:val="15"/>
              <w:spacing w:line="274" w:lineRule="exact"/>
              <w:ind w:left="106"/>
              <w:jc w:val="both"/>
              <w:rPr>
                <w:rFonts w:ascii="Calibri" w:hAnsi="Calibri" w:cs="Calibri"/>
                <w:sz w:val="24"/>
              </w:rPr>
            </w:pPr>
            <w:r>
              <w:rPr>
                <w:rFonts w:ascii="Calibri" w:hAnsi="Calibri" w:cs="Calibri"/>
                <w:sz w:val="24"/>
              </w:rPr>
              <w:t>Test Executed by: Fahim,Abu Talha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5110" w:type="dxa"/>
            <w:gridSpan w:val="3"/>
          </w:tcPr>
          <w:p>
            <w:pPr>
              <w:pStyle w:val="15"/>
              <w:jc w:val="both"/>
              <w:rPr>
                <w:rFonts w:ascii="Calibri" w:hAnsi="Calibri" w:cs="Calibri"/>
                <w:sz w:val="24"/>
              </w:rPr>
            </w:pPr>
            <w:r>
              <w:rPr>
                <w:rFonts w:ascii="Calibri" w:hAnsi="Calibri" w:cs="Calibri"/>
                <w:sz w:val="24"/>
              </w:rPr>
              <w:t>Module Name: Shareable link</w:t>
            </w:r>
          </w:p>
        </w:tc>
        <w:tc>
          <w:tcPr>
            <w:tcW w:w="4466" w:type="dxa"/>
            <w:gridSpan w:val="3"/>
          </w:tcPr>
          <w:p>
            <w:pPr>
              <w:pStyle w:val="15"/>
              <w:ind w:left="106"/>
              <w:jc w:val="both"/>
              <w:rPr>
                <w:rFonts w:ascii="Calibri" w:hAnsi="Calibri" w:cs="Calibri"/>
                <w:sz w:val="24"/>
              </w:rPr>
            </w:pPr>
            <w:r>
              <w:rPr>
                <w:rFonts w:ascii="Calibri" w:hAnsi="Calibri" w:cs="Calibri"/>
                <w:sz w:val="24"/>
              </w:rPr>
              <w:t>Test Execution date: 15.04.2022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110" w:type="dxa"/>
            <w:gridSpan w:val="3"/>
          </w:tcPr>
          <w:p>
            <w:pPr>
              <w:pStyle w:val="15"/>
              <w:spacing w:line="274" w:lineRule="exact"/>
              <w:jc w:val="both"/>
              <w:rPr>
                <w:rFonts w:ascii="Calibri" w:hAnsi="Calibri" w:cs="Calibri"/>
                <w:sz w:val="24"/>
              </w:rPr>
            </w:pPr>
            <w:r>
              <w:rPr>
                <w:rFonts w:ascii="Calibri" w:hAnsi="Calibri" w:cs="Calibri"/>
                <w:sz w:val="24"/>
              </w:rPr>
              <w:t>Test Title: verify the form link redirects to the</w:t>
            </w:r>
          </w:p>
          <w:p>
            <w:pPr>
              <w:pStyle w:val="15"/>
              <w:spacing w:before="137"/>
              <w:jc w:val="both"/>
              <w:rPr>
                <w:rFonts w:ascii="Calibri" w:hAnsi="Calibri" w:cs="Calibri"/>
                <w:sz w:val="24"/>
              </w:rPr>
            </w:pPr>
            <w:r>
              <w:rPr>
                <w:rFonts w:ascii="Calibri" w:hAnsi="Calibri" w:cs="Calibri"/>
                <w:sz w:val="24"/>
              </w:rPr>
              <w:t>proper page</w:t>
            </w:r>
          </w:p>
        </w:tc>
        <w:tc>
          <w:tcPr>
            <w:tcW w:w="4466" w:type="dxa"/>
            <w:gridSpan w:val="3"/>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5110" w:type="dxa"/>
            <w:gridSpan w:val="3"/>
          </w:tcPr>
          <w:p>
            <w:pPr>
              <w:pStyle w:val="15"/>
              <w:spacing w:line="274" w:lineRule="exact"/>
              <w:jc w:val="both"/>
              <w:rPr>
                <w:rFonts w:ascii="Calibri" w:hAnsi="Calibri" w:cs="Calibri"/>
                <w:sz w:val="24"/>
              </w:rPr>
            </w:pPr>
            <w:r>
              <w:rPr>
                <w:rFonts w:ascii="Calibri" w:hAnsi="Calibri" w:cs="Calibri"/>
                <w:sz w:val="24"/>
              </w:rPr>
              <w:t>Description: Test website shareable link</w:t>
            </w:r>
          </w:p>
        </w:tc>
        <w:tc>
          <w:tcPr>
            <w:tcW w:w="4466" w:type="dxa"/>
            <w:gridSpan w:val="3"/>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9576" w:type="dxa"/>
            <w:gridSpan w:val="6"/>
          </w:tcPr>
          <w:p>
            <w:pPr>
              <w:pStyle w:val="15"/>
              <w:spacing w:line="275" w:lineRule="exact"/>
              <w:jc w:val="both"/>
              <w:rPr>
                <w:rFonts w:ascii="Calibri" w:hAnsi="Calibri" w:cs="Calibri"/>
                <w:sz w:val="24"/>
              </w:rPr>
            </w:pPr>
            <w:r>
              <w:rPr>
                <w:rFonts w:ascii="Calibri" w:hAnsi="Calibri" w:cs="Calibri"/>
                <w:sz w:val="24"/>
              </w:rPr>
              <w:t>Precondition (If any): User must have a valid account on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231" w:type="dxa"/>
          </w:tcPr>
          <w:p>
            <w:pPr>
              <w:pStyle w:val="15"/>
              <w:spacing w:line="275" w:lineRule="exact"/>
              <w:jc w:val="both"/>
              <w:rPr>
                <w:rFonts w:ascii="Calibri" w:hAnsi="Calibri" w:cs="Calibri"/>
                <w:sz w:val="24"/>
              </w:rPr>
            </w:pPr>
            <w:r>
              <w:rPr>
                <w:rFonts w:ascii="Calibri" w:hAnsi="Calibri" w:cs="Calibri"/>
                <w:sz w:val="24"/>
              </w:rPr>
              <w:t>Test Steps</w:t>
            </w:r>
          </w:p>
        </w:tc>
        <w:tc>
          <w:tcPr>
            <w:tcW w:w="1620" w:type="dxa"/>
          </w:tcPr>
          <w:p>
            <w:pPr>
              <w:pStyle w:val="15"/>
              <w:spacing w:line="275" w:lineRule="exact"/>
              <w:ind w:left="108"/>
              <w:jc w:val="both"/>
              <w:rPr>
                <w:rFonts w:ascii="Calibri" w:hAnsi="Calibri" w:cs="Calibri"/>
                <w:sz w:val="24"/>
              </w:rPr>
            </w:pPr>
            <w:r>
              <w:rPr>
                <w:rFonts w:ascii="Calibri" w:hAnsi="Calibri" w:cs="Calibri"/>
                <w:sz w:val="24"/>
              </w:rPr>
              <w:t>Test Data</w:t>
            </w:r>
          </w:p>
        </w:tc>
        <w:tc>
          <w:tcPr>
            <w:tcW w:w="1995" w:type="dxa"/>
            <w:gridSpan w:val="2"/>
          </w:tcPr>
          <w:p>
            <w:pPr>
              <w:pStyle w:val="15"/>
              <w:spacing w:line="275" w:lineRule="exact"/>
              <w:ind w:left="108"/>
              <w:jc w:val="both"/>
              <w:rPr>
                <w:rFonts w:ascii="Calibri" w:hAnsi="Calibri" w:cs="Calibri"/>
                <w:sz w:val="24"/>
              </w:rPr>
            </w:pPr>
            <w:r>
              <w:rPr>
                <w:rFonts w:ascii="Calibri" w:hAnsi="Calibri" w:cs="Calibri"/>
                <w:sz w:val="24"/>
              </w:rPr>
              <w:t>Expected Results</w:t>
            </w:r>
          </w:p>
        </w:tc>
        <w:tc>
          <w:tcPr>
            <w:tcW w:w="1694" w:type="dxa"/>
          </w:tcPr>
          <w:p>
            <w:pPr>
              <w:pStyle w:val="15"/>
              <w:spacing w:line="275" w:lineRule="exact"/>
              <w:jc w:val="both"/>
              <w:rPr>
                <w:rFonts w:ascii="Calibri" w:hAnsi="Calibri" w:cs="Calibri"/>
                <w:sz w:val="24"/>
              </w:rPr>
            </w:pPr>
            <w:r>
              <w:rPr>
                <w:rFonts w:ascii="Calibri" w:hAnsi="Calibri" w:cs="Calibri"/>
                <w:sz w:val="24"/>
              </w:rPr>
              <w:t>Actual Results</w:t>
            </w:r>
          </w:p>
        </w:tc>
        <w:tc>
          <w:tcPr>
            <w:tcW w:w="2036" w:type="dxa"/>
          </w:tcPr>
          <w:p>
            <w:pPr>
              <w:pStyle w:val="15"/>
              <w:spacing w:line="275" w:lineRule="exact"/>
              <w:ind w:left="108"/>
              <w:jc w:val="both"/>
              <w:rPr>
                <w:rFonts w:ascii="Calibri" w:hAnsi="Calibri" w:cs="Calibri"/>
                <w:sz w:val="24"/>
              </w:rPr>
            </w:pPr>
            <w:r>
              <w:rPr>
                <w:rFonts w:ascii="Calibri" w:hAnsi="Calibri" w:cs="Calibri"/>
                <w:sz w:val="24"/>
              </w:rPr>
              <w:t>Status (Pass/Fail)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 w:hRule="atLeast"/>
        </w:trPr>
        <w:tc>
          <w:tcPr>
            <w:tcW w:w="2231" w:type="dxa"/>
            <w:tcBorders>
              <w:bottom w:val="nil"/>
            </w:tcBorders>
          </w:tcPr>
          <w:p>
            <w:pPr>
              <w:pStyle w:val="15"/>
              <w:tabs>
                <w:tab w:val="left" w:pos="381"/>
              </w:tabs>
              <w:spacing w:line="279" w:lineRule="exact"/>
              <w:ind w:left="106"/>
              <w:jc w:val="both"/>
              <w:rPr>
                <w:rFonts w:ascii="Calibri" w:hAnsi="Calibri" w:cs="Calibri"/>
                <w:sz w:val="24"/>
              </w:rPr>
            </w:pPr>
            <w:r>
              <w:rPr>
                <w:rFonts w:ascii="Calibri" w:hAnsi="Calibri" w:cs="Calibri"/>
                <w:sz w:val="24"/>
              </w:rPr>
              <w:t>1.Click on the link</w:t>
            </w:r>
          </w:p>
          <w:p>
            <w:pPr>
              <w:pStyle w:val="15"/>
              <w:tabs>
                <w:tab w:val="left" w:pos="381"/>
              </w:tabs>
              <w:spacing w:before="134"/>
              <w:ind w:left="106"/>
              <w:jc w:val="both"/>
              <w:rPr>
                <w:rFonts w:ascii="Calibri" w:hAnsi="Calibri" w:cs="Calibri"/>
                <w:sz w:val="24"/>
              </w:rPr>
            </w:pPr>
            <w:r>
              <w:rPr>
                <w:rFonts w:ascii="Calibri" w:hAnsi="Calibri" w:cs="Calibri"/>
                <w:sz w:val="24"/>
              </w:rPr>
              <w:t>2.fill the form if</w:t>
            </w:r>
            <w:r>
              <w:rPr>
                <w:rFonts w:ascii="Calibri" w:hAnsi="Calibri" w:cs="Calibri"/>
                <w:spacing w:val="-2"/>
                <w:sz w:val="24"/>
              </w:rPr>
              <w:t xml:space="preserve"> </w:t>
            </w:r>
            <w:r>
              <w:rPr>
                <w:rFonts w:ascii="Calibri" w:hAnsi="Calibri" w:cs="Calibri"/>
                <w:sz w:val="24"/>
              </w:rPr>
              <w:t>it</w:t>
            </w:r>
          </w:p>
        </w:tc>
        <w:tc>
          <w:tcPr>
            <w:tcW w:w="1620" w:type="dxa"/>
            <w:tcBorders>
              <w:bottom w:val="nil"/>
            </w:tcBorders>
          </w:tcPr>
          <w:p>
            <w:pPr>
              <w:pStyle w:val="15"/>
              <w:spacing w:line="274" w:lineRule="exact"/>
              <w:ind w:left="108"/>
              <w:jc w:val="both"/>
              <w:rPr>
                <w:rFonts w:ascii="Calibri" w:hAnsi="Calibri" w:cs="Calibri"/>
                <w:sz w:val="24"/>
              </w:rPr>
            </w:pPr>
            <w:r>
              <w:rPr>
                <w:rFonts w:ascii="Calibri" w:hAnsi="Calibri" w:cs="Calibri"/>
                <w:sz w:val="24"/>
              </w:rPr>
              <w:t>Username:</w:t>
            </w:r>
          </w:p>
          <w:p>
            <w:pPr>
              <w:pStyle w:val="15"/>
              <w:spacing w:before="139"/>
              <w:ind w:left="108"/>
              <w:jc w:val="both"/>
              <w:rPr>
                <w:rFonts w:ascii="Calibri" w:hAnsi="Calibri" w:cs="Calibri"/>
                <w:sz w:val="24"/>
              </w:rPr>
            </w:pPr>
            <w:r>
              <w:rPr>
                <w:rFonts w:ascii="Calibri" w:hAnsi="Calibri" w:cs="Calibri"/>
                <w:sz w:val="24"/>
              </w:rPr>
              <w:t>Emonfahim789</w:t>
            </w:r>
          </w:p>
          <w:p>
            <w:pPr>
              <w:pStyle w:val="15"/>
              <w:spacing w:before="139"/>
              <w:ind w:left="0" w:firstLine="120" w:firstLineChars="50"/>
              <w:jc w:val="both"/>
              <w:rPr>
                <w:rFonts w:ascii="Calibri" w:hAnsi="Calibri" w:cs="Calibri"/>
                <w:sz w:val="24"/>
              </w:rPr>
            </w:pPr>
            <w:r>
              <w:rPr>
                <w:rFonts w:ascii="Calibri" w:hAnsi="Calibri" w:cs="Calibri"/>
                <w:sz w:val="24"/>
              </w:rPr>
              <w:t>@gmail.com</w:t>
            </w:r>
          </w:p>
        </w:tc>
        <w:tc>
          <w:tcPr>
            <w:tcW w:w="1995" w:type="dxa"/>
            <w:gridSpan w:val="2"/>
            <w:tcBorders>
              <w:bottom w:val="nil"/>
            </w:tcBorders>
          </w:tcPr>
          <w:p>
            <w:pPr>
              <w:pStyle w:val="15"/>
              <w:spacing w:line="274" w:lineRule="exact"/>
              <w:ind w:left="108"/>
              <w:jc w:val="both"/>
              <w:rPr>
                <w:rFonts w:ascii="Calibri" w:hAnsi="Calibri" w:cs="Calibri"/>
                <w:sz w:val="24"/>
              </w:rPr>
            </w:pPr>
            <w:r>
              <w:rPr>
                <w:rFonts w:ascii="Calibri" w:hAnsi="Calibri" w:cs="Calibri"/>
                <w:sz w:val="24"/>
              </w:rPr>
              <w:t>Users should able</w:t>
            </w:r>
          </w:p>
          <w:p>
            <w:pPr>
              <w:pStyle w:val="15"/>
              <w:spacing w:before="139"/>
              <w:ind w:left="108"/>
              <w:jc w:val="both"/>
              <w:rPr>
                <w:rFonts w:ascii="Calibri" w:hAnsi="Calibri" w:cs="Calibri"/>
                <w:sz w:val="24"/>
              </w:rPr>
            </w:pPr>
            <w:r>
              <w:rPr>
                <w:rFonts w:ascii="Calibri" w:hAnsi="Calibri" w:cs="Calibri"/>
                <w:sz w:val="24"/>
              </w:rPr>
              <w:t>to click on the</w:t>
            </w:r>
          </w:p>
        </w:tc>
        <w:tc>
          <w:tcPr>
            <w:tcW w:w="1694" w:type="dxa"/>
            <w:tcBorders>
              <w:bottom w:val="nil"/>
            </w:tcBorders>
          </w:tcPr>
          <w:p>
            <w:pPr>
              <w:pStyle w:val="15"/>
              <w:spacing w:line="274" w:lineRule="exact"/>
              <w:jc w:val="both"/>
              <w:rPr>
                <w:rFonts w:ascii="Calibri" w:hAnsi="Calibri" w:cs="Calibri"/>
                <w:sz w:val="24"/>
              </w:rPr>
            </w:pPr>
            <w:r>
              <w:rPr>
                <w:rFonts w:ascii="Calibri" w:hAnsi="Calibri" w:cs="Calibri"/>
                <w:sz w:val="24"/>
              </w:rPr>
              <w:t>As expected,</w:t>
            </w:r>
          </w:p>
        </w:tc>
        <w:tc>
          <w:tcPr>
            <w:tcW w:w="2036" w:type="dxa"/>
            <w:tcBorders>
              <w:bottom w:val="nil"/>
            </w:tcBorders>
          </w:tcPr>
          <w:p>
            <w:pPr>
              <w:pStyle w:val="15"/>
              <w:spacing w:line="274" w:lineRule="exact"/>
              <w:ind w:left="108"/>
              <w:jc w:val="both"/>
              <w:rPr>
                <w:rFonts w:ascii="Calibri" w:hAnsi="Calibri" w:cs="Calibri"/>
                <w:sz w:val="24"/>
              </w:rPr>
            </w:pPr>
            <w:r>
              <w:rPr>
                <w:rFonts w:ascii="Calibri" w:hAnsi="Calibri" w:cs="Calibri"/>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trPr>
        <w:tc>
          <w:tcPr>
            <w:tcW w:w="2231" w:type="dxa"/>
            <w:tcBorders>
              <w:top w:val="nil"/>
              <w:bottom w:val="nil"/>
            </w:tcBorders>
          </w:tcPr>
          <w:p>
            <w:pPr>
              <w:pStyle w:val="15"/>
              <w:spacing w:before="61"/>
              <w:jc w:val="both"/>
              <w:rPr>
                <w:rFonts w:ascii="Calibri" w:hAnsi="Calibri" w:cs="Calibri"/>
                <w:sz w:val="24"/>
              </w:rPr>
            </w:pPr>
            <w:r>
              <w:rPr>
                <w:rFonts w:ascii="Calibri" w:hAnsi="Calibri" w:cs="Calibri"/>
                <w:sz w:val="24"/>
              </w:rPr>
              <w:t>redirects to the page</w:t>
            </w:r>
          </w:p>
        </w:tc>
        <w:tc>
          <w:tcPr>
            <w:tcW w:w="1620" w:type="dxa"/>
            <w:tcBorders>
              <w:top w:val="nil"/>
              <w:bottom w:val="nil"/>
            </w:tcBorders>
          </w:tcPr>
          <w:p>
            <w:pPr>
              <w:pStyle w:val="15"/>
              <w:spacing w:before="61"/>
              <w:ind w:left="108"/>
              <w:jc w:val="both"/>
              <w:rPr>
                <w:rFonts w:ascii="Calibri" w:hAnsi="Calibri" w:cs="Calibri"/>
                <w:sz w:val="24"/>
              </w:rPr>
            </w:pPr>
          </w:p>
        </w:tc>
        <w:tc>
          <w:tcPr>
            <w:tcW w:w="1995" w:type="dxa"/>
            <w:gridSpan w:val="2"/>
            <w:tcBorders>
              <w:top w:val="nil"/>
              <w:bottom w:val="nil"/>
            </w:tcBorders>
          </w:tcPr>
          <w:p>
            <w:pPr>
              <w:pStyle w:val="15"/>
              <w:spacing w:before="61"/>
              <w:ind w:left="108"/>
              <w:jc w:val="both"/>
              <w:rPr>
                <w:rFonts w:ascii="Calibri" w:hAnsi="Calibri" w:cs="Calibri"/>
                <w:sz w:val="24"/>
              </w:rPr>
            </w:pPr>
            <w:r>
              <w:rPr>
                <w:rFonts w:ascii="Calibri" w:hAnsi="Calibri" w:cs="Calibri"/>
                <w:sz w:val="24"/>
              </w:rPr>
              <w:t>shared link and</w:t>
            </w:r>
          </w:p>
        </w:tc>
        <w:tc>
          <w:tcPr>
            <w:tcW w:w="1694" w:type="dxa"/>
            <w:tcBorders>
              <w:top w:val="nil"/>
              <w:bottom w:val="nil"/>
            </w:tcBorders>
          </w:tcPr>
          <w:p>
            <w:pPr>
              <w:pStyle w:val="15"/>
              <w:ind w:left="0"/>
              <w:jc w:val="both"/>
              <w:rPr>
                <w:rFonts w:ascii="Calibri" w:hAnsi="Calibri" w:cs="Calibri"/>
                <w:sz w:val="24"/>
              </w:rPr>
            </w:pPr>
          </w:p>
        </w:tc>
        <w:tc>
          <w:tcPr>
            <w:tcW w:w="2036" w:type="dxa"/>
            <w:tcBorders>
              <w:top w:val="nil"/>
              <w:bottom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 w:hRule="atLeast"/>
        </w:trPr>
        <w:tc>
          <w:tcPr>
            <w:tcW w:w="2231" w:type="dxa"/>
            <w:tcBorders>
              <w:top w:val="nil"/>
              <w:bottom w:val="nil"/>
            </w:tcBorders>
          </w:tcPr>
          <w:p>
            <w:pPr>
              <w:pStyle w:val="15"/>
              <w:spacing w:before="69"/>
              <w:jc w:val="both"/>
              <w:rPr>
                <w:rFonts w:ascii="Calibri" w:hAnsi="Calibri" w:cs="Calibri"/>
                <w:sz w:val="24"/>
              </w:rPr>
            </w:pPr>
            <w:r>
              <w:rPr>
                <w:rFonts w:ascii="Calibri" w:hAnsi="Calibri" w:cs="Calibri"/>
                <w:sz w:val="24"/>
              </w:rPr>
              <w:t>3.click on submit to</w:t>
            </w:r>
          </w:p>
        </w:tc>
        <w:tc>
          <w:tcPr>
            <w:tcW w:w="1620" w:type="dxa"/>
            <w:tcBorders>
              <w:top w:val="nil"/>
              <w:bottom w:val="nil"/>
            </w:tcBorders>
          </w:tcPr>
          <w:p>
            <w:pPr>
              <w:pStyle w:val="15"/>
              <w:spacing w:before="69"/>
              <w:jc w:val="both"/>
              <w:rPr>
                <w:rFonts w:ascii="Calibri" w:hAnsi="Calibri" w:cs="Calibri"/>
                <w:sz w:val="24"/>
              </w:rPr>
            </w:pPr>
          </w:p>
        </w:tc>
        <w:tc>
          <w:tcPr>
            <w:tcW w:w="1995" w:type="dxa"/>
            <w:gridSpan w:val="2"/>
            <w:tcBorders>
              <w:top w:val="nil"/>
              <w:bottom w:val="nil"/>
            </w:tcBorders>
          </w:tcPr>
          <w:p>
            <w:pPr>
              <w:pStyle w:val="15"/>
              <w:spacing w:before="69"/>
              <w:ind w:left="108"/>
              <w:jc w:val="both"/>
              <w:rPr>
                <w:rFonts w:ascii="Calibri" w:hAnsi="Calibri" w:cs="Calibri"/>
                <w:sz w:val="24"/>
              </w:rPr>
            </w:pPr>
            <w:r>
              <w:rPr>
                <w:rFonts w:ascii="Calibri" w:hAnsi="Calibri" w:cs="Calibri"/>
                <w:sz w:val="24"/>
              </w:rPr>
              <w:t>fill the form as</w:t>
            </w:r>
          </w:p>
        </w:tc>
        <w:tc>
          <w:tcPr>
            <w:tcW w:w="1694" w:type="dxa"/>
            <w:tcBorders>
              <w:top w:val="nil"/>
              <w:bottom w:val="nil"/>
            </w:tcBorders>
          </w:tcPr>
          <w:p>
            <w:pPr>
              <w:pStyle w:val="15"/>
              <w:ind w:left="0"/>
              <w:jc w:val="both"/>
              <w:rPr>
                <w:rFonts w:ascii="Calibri" w:hAnsi="Calibri" w:cs="Calibri"/>
                <w:sz w:val="24"/>
              </w:rPr>
            </w:pPr>
          </w:p>
        </w:tc>
        <w:tc>
          <w:tcPr>
            <w:tcW w:w="2036" w:type="dxa"/>
            <w:tcBorders>
              <w:top w:val="nil"/>
              <w:bottom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0" w:hRule="atLeast"/>
        </w:trPr>
        <w:tc>
          <w:tcPr>
            <w:tcW w:w="2231" w:type="dxa"/>
            <w:tcBorders>
              <w:top w:val="nil"/>
              <w:bottom w:val="nil"/>
            </w:tcBorders>
          </w:tcPr>
          <w:p>
            <w:pPr>
              <w:pStyle w:val="15"/>
              <w:spacing w:before="61"/>
              <w:jc w:val="both"/>
              <w:rPr>
                <w:rFonts w:ascii="Calibri" w:hAnsi="Calibri" w:cs="Calibri"/>
                <w:sz w:val="24"/>
              </w:rPr>
            </w:pPr>
            <w:r>
              <w:rPr>
                <w:rFonts w:ascii="Calibri" w:hAnsi="Calibri" w:cs="Calibri"/>
                <w:sz w:val="24"/>
              </w:rPr>
              <w:t>give information</w:t>
            </w:r>
          </w:p>
        </w:tc>
        <w:tc>
          <w:tcPr>
            <w:tcW w:w="1620" w:type="dxa"/>
            <w:tcBorders>
              <w:top w:val="nil"/>
              <w:bottom w:val="nil"/>
            </w:tcBorders>
          </w:tcPr>
          <w:p>
            <w:pPr>
              <w:pStyle w:val="15"/>
              <w:spacing w:before="7"/>
              <w:ind w:left="0"/>
              <w:jc w:val="both"/>
              <w:rPr>
                <w:rFonts w:ascii="Calibri" w:hAnsi="Calibri" w:cs="Calibri"/>
                <w:b/>
              </w:rPr>
            </w:pPr>
          </w:p>
          <w:p>
            <w:pPr>
              <w:pStyle w:val="15"/>
              <w:ind w:left="108"/>
              <w:jc w:val="both"/>
              <w:rPr>
                <w:rFonts w:ascii="Calibri" w:hAnsi="Calibri" w:cs="Calibri"/>
                <w:sz w:val="24"/>
              </w:rPr>
            </w:pPr>
            <w:r>
              <w:rPr>
                <w:rFonts w:ascii="Calibri" w:hAnsi="Calibri" w:cs="Calibri"/>
                <w:sz w:val="24"/>
              </w:rPr>
              <w:t>Password:</w:t>
            </w:r>
          </w:p>
        </w:tc>
        <w:tc>
          <w:tcPr>
            <w:tcW w:w="1995" w:type="dxa"/>
            <w:gridSpan w:val="2"/>
            <w:tcBorders>
              <w:top w:val="nil"/>
              <w:bottom w:val="nil"/>
            </w:tcBorders>
          </w:tcPr>
          <w:p>
            <w:pPr>
              <w:pStyle w:val="15"/>
              <w:spacing w:before="61"/>
              <w:ind w:left="108"/>
              <w:jc w:val="both"/>
              <w:rPr>
                <w:rFonts w:ascii="Calibri" w:hAnsi="Calibri" w:cs="Calibri"/>
                <w:sz w:val="24"/>
              </w:rPr>
            </w:pPr>
            <w:r>
              <w:rPr>
                <w:rFonts w:ascii="Calibri" w:hAnsi="Calibri" w:cs="Calibri"/>
                <w:sz w:val="24"/>
              </w:rPr>
              <w:t>given.</w:t>
            </w:r>
          </w:p>
        </w:tc>
        <w:tc>
          <w:tcPr>
            <w:tcW w:w="1694" w:type="dxa"/>
            <w:tcBorders>
              <w:top w:val="nil"/>
              <w:bottom w:val="nil"/>
            </w:tcBorders>
          </w:tcPr>
          <w:p>
            <w:pPr>
              <w:pStyle w:val="15"/>
              <w:ind w:left="0"/>
              <w:jc w:val="both"/>
              <w:rPr>
                <w:rFonts w:ascii="Calibri" w:hAnsi="Calibri" w:cs="Calibri"/>
                <w:sz w:val="24"/>
              </w:rPr>
            </w:pPr>
          </w:p>
        </w:tc>
        <w:tc>
          <w:tcPr>
            <w:tcW w:w="2036" w:type="dxa"/>
            <w:tcBorders>
              <w:top w:val="nil"/>
              <w:bottom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2231" w:type="dxa"/>
            <w:tcBorders>
              <w:top w:val="nil"/>
            </w:tcBorders>
          </w:tcPr>
          <w:p>
            <w:pPr>
              <w:pStyle w:val="15"/>
              <w:ind w:left="0"/>
              <w:jc w:val="both"/>
              <w:rPr>
                <w:rFonts w:ascii="Calibri" w:hAnsi="Calibri" w:cs="Calibri"/>
                <w:sz w:val="24"/>
              </w:rPr>
            </w:pPr>
          </w:p>
        </w:tc>
        <w:tc>
          <w:tcPr>
            <w:tcW w:w="1620" w:type="dxa"/>
            <w:tcBorders>
              <w:top w:val="nil"/>
            </w:tcBorders>
          </w:tcPr>
          <w:p>
            <w:pPr>
              <w:pStyle w:val="15"/>
              <w:spacing w:before="64"/>
              <w:ind w:left="108"/>
              <w:jc w:val="both"/>
              <w:rPr>
                <w:rFonts w:ascii="Calibri" w:hAnsi="Calibri" w:cs="Calibri"/>
                <w:sz w:val="24"/>
              </w:rPr>
            </w:pPr>
            <w:r>
              <w:rPr>
                <w:rFonts w:ascii="Calibri" w:hAnsi="Calibri" w:cs="Calibri"/>
                <w:sz w:val="24"/>
              </w:rPr>
              <w:t>321</w:t>
            </w:r>
          </w:p>
        </w:tc>
        <w:tc>
          <w:tcPr>
            <w:tcW w:w="1995" w:type="dxa"/>
            <w:gridSpan w:val="2"/>
            <w:tcBorders>
              <w:top w:val="nil"/>
            </w:tcBorders>
          </w:tcPr>
          <w:p>
            <w:pPr>
              <w:pStyle w:val="15"/>
              <w:ind w:left="0"/>
              <w:jc w:val="both"/>
              <w:rPr>
                <w:rFonts w:ascii="Calibri" w:hAnsi="Calibri" w:cs="Calibri"/>
                <w:sz w:val="24"/>
              </w:rPr>
            </w:pPr>
          </w:p>
        </w:tc>
        <w:tc>
          <w:tcPr>
            <w:tcW w:w="1694" w:type="dxa"/>
            <w:tcBorders>
              <w:top w:val="nil"/>
            </w:tcBorders>
          </w:tcPr>
          <w:p>
            <w:pPr>
              <w:pStyle w:val="15"/>
              <w:ind w:left="0"/>
              <w:jc w:val="both"/>
              <w:rPr>
                <w:rFonts w:ascii="Calibri" w:hAnsi="Calibri" w:cs="Calibri"/>
                <w:sz w:val="24"/>
              </w:rPr>
            </w:pPr>
          </w:p>
        </w:tc>
        <w:tc>
          <w:tcPr>
            <w:tcW w:w="2036" w:type="dxa"/>
            <w:tcBorders>
              <w:top w:val="nil"/>
            </w:tcBorders>
          </w:tcPr>
          <w:p>
            <w:pPr>
              <w:pStyle w:val="15"/>
              <w:ind w:left="0"/>
              <w:jc w:val="both"/>
              <w:rPr>
                <w:rFonts w:ascii="Calibri" w:hAnsi="Calibri" w:cs="Calibri"/>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9576" w:type="dxa"/>
            <w:gridSpan w:val="6"/>
          </w:tcPr>
          <w:p>
            <w:pPr>
              <w:pStyle w:val="15"/>
              <w:jc w:val="both"/>
              <w:rPr>
                <w:rFonts w:ascii="Calibri" w:hAnsi="Calibri" w:cs="Calibri"/>
                <w:sz w:val="24"/>
              </w:rPr>
            </w:pPr>
            <w:r>
              <w:rPr>
                <w:rFonts w:ascii="Calibri" w:hAnsi="Calibri" w:cs="Calibri"/>
                <w:sz w:val="24"/>
              </w:rPr>
              <w:t>Post Condition: User clicked on the link which redirects to the form page and fill up the form</w:t>
            </w:r>
          </w:p>
          <w:p>
            <w:pPr>
              <w:pStyle w:val="15"/>
              <w:spacing w:before="137"/>
              <w:jc w:val="both"/>
              <w:rPr>
                <w:rFonts w:ascii="Calibri" w:hAnsi="Calibri" w:cs="Calibri"/>
                <w:sz w:val="24"/>
              </w:rPr>
            </w:pPr>
            <w:r>
              <w:rPr>
                <w:rFonts w:ascii="Calibri" w:hAnsi="Calibri" w:cs="Calibri"/>
                <w:sz w:val="24"/>
              </w:rPr>
              <w:t>then submitted it. After the session, all the information is updated into the database.</w:t>
            </w:r>
          </w:p>
        </w:tc>
      </w:tr>
    </w:tbl>
    <w:p>
      <w:pPr>
        <w:jc w:val="both"/>
        <w:rPr>
          <w:rFonts w:ascii="Calibri" w:hAnsi="Calibri" w:cs="Calibri"/>
          <w:sz w:val="24"/>
        </w:rPr>
        <w:sectPr>
          <w:pgSz w:w="12240" w:h="15840"/>
          <w:pgMar w:top="1440" w:right="620" w:bottom="280" w:left="1220" w:header="720" w:footer="720" w:gutter="0"/>
          <w:cols w:space="720" w:num="1"/>
        </w:sectPr>
      </w:pPr>
    </w:p>
    <w:p>
      <w:pPr>
        <w:pStyle w:val="7"/>
        <w:jc w:val="both"/>
        <w:rPr>
          <w:rFonts w:ascii="Calibri" w:hAnsi="Calibri" w:cs="Calibri"/>
          <w:b/>
          <w:sz w:val="20"/>
        </w:rPr>
      </w:pPr>
    </w:p>
    <w:p>
      <w:pPr>
        <w:pStyle w:val="7"/>
        <w:jc w:val="both"/>
        <w:rPr>
          <w:rFonts w:ascii="Calibri" w:hAnsi="Calibri" w:cs="Calibri"/>
          <w:b/>
          <w:sz w:val="20"/>
        </w:rPr>
      </w:pPr>
    </w:p>
    <w:p>
      <w:pPr>
        <w:pStyle w:val="7"/>
        <w:spacing w:before="8"/>
        <w:jc w:val="both"/>
        <w:rPr>
          <w:rFonts w:ascii="Calibri" w:hAnsi="Calibri" w:cs="Calibri"/>
          <w:b/>
          <w:sz w:val="19"/>
        </w:rPr>
      </w:pPr>
    </w:p>
    <w:p>
      <w:pPr>
        <w:pStyle w:val="4"/>
        <w:numPr>
          <w:ilvl w:val="0"/>
          <w:numId w:val="8"/>
        </w:numPr>
        <w:tabs>
          <w:tab w:val="left" w:pos="621"/>
        </w:tabs>
        <w:spacing w:before="99"/>
        <w:ind w:left="620" w:hanging="401"/>
        <w:jc w:val="both"/>
        <w:rPr>
          <w:rFonts w:ascii="Calibri" w:hAnsi="Calibri" w:cs="Calibri"/>
        </w:rPr>
      </w:pPr>
      <w:bookmarkStart w:id="34" w:name="_bookmark17"/>
      <w:bookmarkEnd w:id="34"/>
      <w:bookmarkStart w:id="35" w:name="8.ITEM_PASS/FAIL_CRITERIA"/>
      <w:bookmarkEnd w:id="35"/>
      <w:r>
        <w:rPr>
          <w:rFonts w:ascii="Calibri" w:hAnsi="Calibri" w:cs="Calibri"/>
        </w:rPr>
        <w:t>ITEM PASS/FAIL CRITERIA</w:t>
      </w:r>
    </w:p>
    <w:p>
      <w:pPr>
        <w:pStyle w:val="7"/>
        <w:spacing w:before="6"/>
        <w:jc w:val="both"/>
        <w:rPr>
          <w:rFonts w:ascii="Calibri" w:hAnsi="Calibri" w:cs="Calibri"/>
          <w:b/>
          <w:sz w:val="32"/>
        </w:rPr>
      </w:pPr>
    </w:p>
    <w:p>
      <w:pPr>
        <w:pStyle w:val="7"/>
        <w:spacing w:before="1" w:line="360" w:lineRule="auto"/>
        <w:ind w:left="220" w:right="829"/>
        <w:jc w:val="both"/>
        <w:rPr>
          <w:rFonts w:ascii="Calibri" w:hAnsi="Calibri" w:cs="Calibri"/>
        </w:rPr>
      </w:pPr>
      <w:r>
        <w:rPr>
          <w:rFonts w:ascii="Calibri" w:hAnsi="Calibri" w:cs="Calibri"/>
        </w:rPr>
        <w:t>Once the initial set of test cases has been built in Selenium Webdriver, the testing process will be done. All of the test cases are constructed in such a way that they must be satisfied in order for the system to be completed. since the program has not yet been developed The aforementioned criteria for pass/fail can be used.</w:t>
      </w:r>
    </w:p>
    <w:p>
      <w:pPr>
        <w:pStyle w:val="7"/>
        <w:jc w:val="both"/>
        <w:rPr>
          <w:rFonts w:ascii="Calibri" w:hAnsi="Calibri" w:cs="Calibri"/>
          <w:sz w:val="26"/>
        </w:rPr>
      </w:pPr>
    </w:p>
    <w:p>
      <w:pPr>
        <w:pStyle w:val="7"/>
        <w:jc w:val="both"/>
        <w:rPr>
          <w:rFonts w:ascii="Calibri" w:hAnsi="Calibri" w:cs="Calibri"/>
          <w:sz w:val="26"/>
        </w:rPr>
      </w:pPr>
    </w:p>
    <w:p>
      <w:pPr>
        <w:pStyle w:val="7"/>
        <w:spacing w:before="8"/>
        <w:jc w:val="both"/>
        <w:rPr>
          <w:rFonts w:ascii="Calibri" w:hAnsi="Calibri" w:cs="Calibri"/>
          <w:sz w:val="23"/>
        </w:rPr>
      </w:pPr>
    </w:p>
    <w:p>
      <w:pPr>
        <w:pStyle w:val="4"/>
        <w:numPr>
          <w:ilvl w:val="0"/>
          <w:numId w:val="8"/>
        </w:numPr>
        <w:tabs>
          <w:tab w:val="left" w:pos="621"/>
        </w:tabs>
        <w:ind w:left="620" w:hanging="401"/>
        <w:jc w:val="both"/>
        <w:rPr>
          <w:rFonts w:ascii="Calibri" w:hAnsi="Calibri" w:cs="Calibri"/>
        </w:rPr>
      </w:pPr>
      <w:bookmarkStart w:id="36" w:name="9.TEST_DELIVERABLES"/>
      <w:bookmarkEnd w:id="36"/>
      <w:bookmarkStart w:id="37" w:name="_bookmark18"/>
      <w:bookmarkEnd w:id="37"/>
      <w:r>
        <w:rPr>
          <w:rFonts w:ascii="Calibri" w:hAnsi="Calibri" w:cs="Calibri"/>
        </w:rPr>
        <w:t>TEST</w:t>
      </w:r>
      <w:r>
        <w:rPr>
          <w:rFonts w:ascii="Calibri" w:hAnsi="Calibri" w:cs="Calibri"/>
          <w:spacing w:val="-1"/>
        </w:rPr>
        <w:t xml:space="preserve"> </w:t>
      </w:r>
      <w:r>
        <w:rPr>
          <w:rFonts w:ascii="Calibri" w:hAnsi="Calibri" w:cs="Calibri"/>
        </w:rPr>
        <w:t>DELIVERABLES</w:t>
      </w:r>
    </w:p>
    <w:p>
      <w:pPr>
        <w:pStyle w:val="7"/>
        <w:jc w:val="both"/>
        <w:rPr>
          <w:rFonts w:ascii="Calibri" w:hAnsi="Calibri" w:cs="Calibri"/>
          <w:b/>
          <w:sz w:val="28"/>
        </w:rPr>
      </w:pPr>
    </w:p>
    <w:p>
      <w:pPr>
        <w:pStyle w:val="14"/>
        <w:numPr>
          <w:ilvl w:val="2"/>
          <w:numId w:val="8"/>
        </w:numPr>
        <w:tabs>
          <w:tab w:val="left" w:pos="939"/>
          <w:tab w:val="left" w:pos="940"/>
        </w:tabs>
        <w:spacing w:before="226"/>
        <w:jc w:val="both"/>
        <w:rPr>
          <w:rFonts w:ascii="Calibri" w:hAnsi="Calibri" w:cs="Calibri"/>
          <w:sz w:val="24"/>
        </w:rPr>
      </w:pPr>
      <w:r>
        <w:rPr>
          <w:rFonts w:ascii="Calibri" w:hAnsi="Calibri" w:cs="Calibri"/>
          <w:sz w:val="24"/>
        </w:rPr>
        <w:t>Acceptance test plan</w:t>
      </w:r>
    </w:p>
    <w:p>
      <w:pPr>
        <w:pStyle w:val="14"/>
        <w:numPr>
          <w:ilvl w:val="2"/>
          <w:numId w:val="8"/>
        </w:numPr>
        <w:tabs>
          <w:tab w:val="left" w:pos="939"/>
          <w:tab w:val="left" w:pos="940"/>
        </w:tabs>
        <w:spacing w:before="132"/>
        <w:jc w:val="both"/>
        <w:rPr>
          <w:rFonts w:ascii="Calibri" w:hAnsi="Calibri" w:cs="Calibri"/>
          <w:sz w:val="24"/>
        </w:rPr>
      </w:pPr>
      <w:r>
        <w:rPr>
          <w:rFonts w:ascii="Calibri" w:hAnsi="Calibri" w:cs="Calibri"/>
          <w:sz w:val="24"/>
        </w:rPr>
        <w:t>System/Integration test</w:t>
      </w:r>
      <w:r>
        <w:rPr>
          <w:rFonts w:ascii="Calibri" w:hAnsi="Calibri" w:cs="Calibri"/>
          <w:spacing w:val="3"/>
          <w:sz w:val="24"/>
        </w:rPr>
        <w:t xml:space="preserve"> </w:t>
      </w:r>
      <w:r>
        <w:rPr>
          <w:rFonts w:ascii="Calibri" w:hAnsi="Calibri" w:cs="Calibri"/>
          <w:sz w:val="24"/>
        </w:rPr>
        <w:t>plan</w:t>
      </w:r>
    </w:p>
    <w:p>
      <w:pPr>
        <w:pStyle w:val="14"/>
        <w:numPr>
          <w:ilvl w:val="2"/>
          <w:numId w:val="8"/>
        </w:numPr>
        <w:tabs>
          <w:tab w:val="left" w:pos="939"/>
          <w:tab w:val="left" w:pos="940"/>
        </w:tabs>
        <w:spacing w:before="135"/>
        <w:jc w:val="both"/>
        <w:rPr>
          <w:rFonts w:ascii="Calibri" w:hAnsi="Calibri" w:cs="Calibri"/>
          <w:sz w:val="24"/>
        </w:rPr>
      </w:pPr>
      <w:r>
        <w:rPr>
          <w:rFonts w:ascii="Calibri" w:hAnsi="Calibri" w:cs="Calibri"/>
          <w:sz w:val="24"/>
        </w:rPr>
        <w:t>Unit test plans/turnover documentation</w:t>
      </w:r>
    </w:p>
    <w:p>
      <w:pPr>
        <w:pStyle w:val="14"/>
        <w:numPr>
          <w:ilvl w:val="2"/>
          <w:numId w:val="8"/>
        </w:numPr>
        <w:tabs>
          <w:tab w:val="left" w:pos="939"/>
          <w:tab w:val="left" w:pos="940"/>
        </w:tabs>
        <w:spacing w:before="132"/>
        <w:jc w:val="both"/>
        <w:rPr>
          <w:rFonts w:ascii="Calibri" w:hAnsi="Calibri" w:cs="Calibri"/>
          <w:sz w:val="24"/>
        </w:rPr>
      </w:pPr>
      <w:r>
        <w:rPr>
          <w:rFonts w:ascii="Calibri" w:hAnsi="Calibri" w:cs="Calibri"/>
          <w:sz w:val="24"/>
        </w:rPr>
        <w:t>Screen</w:t>
      </w:r>
      <w:r>
        <w:rPr>
          <w:rFonts w:ascii="Calibri" w:hAnsi="Calibri" w:cs="Calibri"/>
          <w:spacing w:val="-1"/>
          <w:sz w:val="24"/>
        </w:rPr>
        <w:t xml:space="preserve"> </w:t>
      </w:r>
      <w:r>
        <w:rPr>
          <w:rFonts w:ascii="Calibri" w:hAnsi="Calibri" w:cs="Calibri"/>
          <w:sz w:val="24"/>
        </w:rPr>
        <w:t>prototypes</w:t>
      </w:r>
    </w:p>
    <w:p>
      <w:pPr>
        <w:pStyle w:val="14"/>
        <w:numPr>
          <w:ilvl w:val="2"/>
          <w:numId w:val="8"/>
        </w:numPr>
        <w:tabs>
          <w:tab w:val="left" w:pos="939"/>
          <w:tab w:val="left" w:pos="940"/>
        </w:tabs>
        <w:spacing w:before="134"/>
        <w:jc w:val="both"/>
        <w:rPr>
          <w:rFonts w:ascii="Calibri" w:hAnsi="Calibri" w:cs="Calibri"/>
          <w:sz w:val="24"/>
        </w:rPr>
      </w:pPr>
      <w:r>
        <w:rPr>
          <w:rFonts w:ascii="Calibri" w:hAnsi="Calibri" w:cs="Calibri"/>
          <w:sz w:val="24"/>
        </w:rPr>
        <w:t>Report</w:t>
      </w:r>
      <w:r>
        <w:rPr>
          <w:rFonts w:ascii="Calibri" w:hAnsi="Calibri" w:cs="Calibri"/>
          <w:spacing w:val="-1"/>
          <w:sz w:val="24"/>
        </w:rPr>
        <w:t xml:space="preserve"> </w:t>
      </w:r>
      <w:r>
        <w:rPr>
          <w:rFonts w:ascii="Calibri" w:hAnsi="Calibri" w:cs="Calibri"/>
          <w:sz w:val="24"/>
        </w:rPr>
        <w:t>mock-ups</w:t>
      </w:r>
    </w:p>
    <w:p>
      <w:pPr>
        <w:pStyle w:val="14"/>
        <w:numPr>
          <w:ilvl w:val="2"/>
          <w:numId w:val="8"/>
        </w:numPr>
        <w:tabs>
          <w:tab w:val="left" w:pos="939"/>
          <w:tab w:val="left" w:pos="940"/>
        </w:tabs>
        <w:spacing w:before="132"/>
        <w:jc w:val="both"/>
        <w:rPr>
          <w:rFonts w:ascii="Calibri" w:hAnsi="Calibri" w:cs="Calibri"/>
          <w:sz w:val="24"/>
        </w:rPr>
      </w:pPr>
      <w:r>
        <w:rPr>
          <w:rFonts w:ascii="Calibri" w:hAnsi="Calibri" w:cs="Calibri"/>
          <w:sz w:val="24"/>
        </w:rPr>
        <w:t>Defect/Incident reports and</w:t>
      </w:r>
      <w:r>
        <w:rPr>
          <w:rFonts w:ascii="Calibri" w:hAnsi="Calibri" w:cs="Calibri"/>
          <w:spacing w:val="1"/>
          <w:sz w:val="24"/>
        </w:rPr>
        <w:t xml:space="preserve"> </w:t>
      </w:r>
      <w:r>
        <w:rPr>
          <w:rFonts w:ascii="Calibri" w:hAnsi="Calibri" w:cs="Calibri"/>
          <w:sz w:val="24"/>
        </w:rPr>
        <w:t>summaries</w:t>
      </w:r>
    </w:p>
    <w:p>
      <w:pPr>
        <w:pStyle w:val="14"/>
        <w:numPr>
          <w:ilvl w:val="2"/>
          <w:numId w:val="8"/>
        </w:numPr>
        <w:tabs>
          <w:tab w:val="left" w:pos="939"/>
          <w:tab w:val="left" w:pos="940"/>
        </w:tabs>
        <w:spacing w:before="135"/>
        <w:jc w:val="both"/>
        <w:rPr>
          <w:rFonts w:ascii="Calibri" w:hAnsi="Calibri" w:cs="Calibri"/>
          <w:sz w:val="24"/>
        </w:rPr>
      </w:pPr>
      <w:r>
        <w:rPr>
          <w:rFonts w:ascii="Calibri" w:hAnsi="Calibri" w:cs="Calibri"/>
          <w:sz w:val="24"/>
        </w:rPr>
        <w:t>Test logs and turnover</w:t>
      </w:r>
      <w:r>
        <w:rPr>
          <w:rFonts w:ascii="Calibri" w:hAnsi="Calibri" w:cs="Calibri"/>
          <w:spacing w:val="1"/>
          <w:sz w:val="24"/>
        </w:rPr>
        <w:t xml:space="preserve"> </w:t>
      </w:r>
      <w:r>
        <w:rPr>
          <w:rFonts w:ascii="Calibri" w:hAnsi="Calibri" w:cs="Calibri"/>
          <w:sz w:val="24"/>
        </w:rPr>
        <w:t>reports</w:t>
      </w:r>
    </w:p>
    <w:p>
      <w:pPr>
        <w:pStyle w:val="7"/>
        <w:jc w:val="both"/>
        <w:rPr>
          <w:rFonts w:ascii="Calibri" w:hAnsi="Calibri" w:cs="Calibri"/>
          <w:sz w:val="28"/>
        </w:rPr>
      </w:pPr>
    </w:p>
    <w:p>
      <w:pPr>
        <w:pStyle w:val="7"/>
        <w:spacing w:before="2"/>
        <w:jc w:val="both"/>
        <w:rPr>
          <w:rFonts w:ascii="Calibri" w:hAnsi="Calibri" w:cs="Calibri"/>
          <w:sz w:val="25"/>
        </w:rPr>
      </w:pPr>
    </w:p>
    <w:p>
      <w:pPr>
        <w:pStyle w:val="4"/>
        <w:numPr>
          <w:ilvl w:val="0"/>
          <w:numId w:val="8"/>
        </w:numPr>
        <w:tabs>
          <w:tab w:val="left" w:pos="789"/>
        </w:tabs>
        <w:spacing w:before="1"/>
        <w:ind w:left="788" w:hanging="569"/>
        <w:jc w:val="both"/>
        <w:rPr>
          <w:rFonts w:ascii="Calibri" w:hAnsi="Calibri" w:cs="Calibri"/>
        </w:rPr>
      </w:pPr>
      <w:bookmarkStart w:id="38" w:name="_bookmark19"/>
      <w:bookmarkEnd w:id="38"/>
      <w:bookmarkStart w:id="39" w:name="10.STAFFING_AND_TRAINING_NEEDS"/>
      <w:bookmarkEnd w:id="39"/>
      <w:r>
        <w:rPr>
          <w:rFonts w:ascii="Calibri" w:hAnsi="Calibri" w:cs="Calibri"/>
        </w:rPr>
        <w:t>STAFFING AND TRAINING NEEDS</w:t>
      </w:r>
    </w:p>
    <w:p>
      <w:pPr>
        <w:pStyle w:val="7"/>
        <w:spacing w:before="6"/>
        <w:jc w:val="both"/>
        <w:rPr>
          <w:rFonts w:ascii="Calibri" w:hAnsi="Calibri" w:cs="Calibri"/>
          <w:b/>
          <w:sz w:val="32"/>
        </w:rPr>
      </w:pPr>
    </w:p>
    <w:p>
      <w:pPr>
        <w:pStyle w:val="7"/>
        <w:spacing w:line="360" w:lineRule="auto"/>
        <w:ind w:left="220" w:right="783"/>
        <w:jc w:val="both"/>
        <w:rPr>
          <w:rFonts w:ascii="Calibri" w:hAnsi="Calibri" w:cs="Calibri"/>
        </w:rPr>
      </w:pPr>
      <w:r>
        <w:rPr>
          <w:rFonts w:ascii="Calibri" w:hAnsi="Calibri" w:cs="Calibri"/>
        </w:rPr>
        <w:t>It is favored that there will be at any rate one full-time analyzer allotted to the task for the framework/mix and acknowledgment testing periods of the undertaking. This will require the task of individual low maintenance toward the start of the venture to take an interest in surveys and so on and roughly two months into the undertaking they would be</w:t>
      </w:r>
      <w:r>
        <w:rPr>
          <w:rFonts w:ascii="Calibri" w:hAnsi="Calibri" w:cs="Calibri"/>
          <w:spacing w:val="10"/>
        </w:rPr>
        <w:t xml:space="preserve"> </w:t>
      </w:r>
      <w:r>
        <w:rPr>
          <w:rFonts w:ascii="Calibri" w:hAnsi="Calibri" w:cs="Calibri"/>
        </w:rPr>
        <w:t>appointed full time. In theevent that a different test individual isn't accessible, the venture chief/test administrator will accept this job. To give total and appropriate testing the accompanying territories should be tended to as far as preparing.</w:t>
      </w:r>
    </w:p>
    <w:p>
      <w:pPr>
        <w:pStyle w:val="7"/>
        <w:spacing w:before="9"/>
        <w:jc w:val="both"/>
        <w:rPr>
          <w:rFonts w:ascii="Calibri" w:hAnsi="Calibri" w:cs="Calibri"/>
          <w:sz w:val="35"/>
        </w:rPr>
      </w:pPr>
    </w:p>
    <w:p>
      <w:pPr>
        <w:pStyle w:val="14"/>
        <w:numPr>
          <w:ilvl w:val="2"/>
          <w:numId w:val="8"/>
        </w:numPr>
        <w:tabs>
          <w:tab w:val="left" w:pos="940"/>
        </w:tabs>
        <w:spacing w:line="357" w:lineRule="auto"/>
        <w:ind w:right="783"/>
        <w:jc w:val="both"/>
        <w:rPr>
          <w:rFonts w:ascii="Calibri" w:hAnsi="Calibri" w:cs="Calibri"/>
          <w:sz w:val="24"/>
        </w:rPr>
      </w:pPr>
      <w:r>
        <w:rPr>
          <w:rFonts w:ascii="Calibri" w:hAnsi="Calibri" w:cs="Calibri"/>
          <w:sz w:val="24"/>
        </w:rPr>
        <w:t>The developers and tester will need to be trained on the basic operations of the selenium interface. Prior to final acceptance of the project, the operations staff will also require complete training on the selenium testing</w:t>
      </w:r>
      <w:r>
        <w:rPr>
          <w:rFonts w:ascii="Calibri" w:hAnsi="Calibri" w:cs="Calibri"/>
          <w:spacing w:val="4"/>
          <w:sz w:val="24"/>
        </w:rPr>
        <w:t xml:space="preserve"> </w:t>
      </w:r>
      <w:r>
        <w:rPr>
          <w:rFonts w:ascii="Calibri" w:hAnsi="Calibri" w:cs="Calibri"/>
          <w:sz w:val="24"/>
        </w:rPr>
        <w:t>process.</w:t>
      </w:r>
    </w:p>
    <w:p>
      <w:pPr>
        <w:pStyle w:val="7"/>
        <w:jc w:val="both"/>
        <w:rPr>
          <w:rFonts w:ascii="Calibri" w:hAnsi="Calibri" w:cs="Calibri"/>
          <w:sz w:val="26"/>
        </w:rPr>
      </w:pPr>
    </w:p>
    <w:p>
      <w:pPr>
        <w:pStyle w:val="4"/>
        <w:numPr>
          <w:ilvl w:val="0"/>
          <w:numId w:val="8"/>
        </w:numPr>
        <w:tabs>
          <w:tab w:val="left" w:pos="789"/>
        </w:tabs>
        <w:spacing w:before="184"/>
        <w:ind w:left="788" w:hanging="569"/>
        <w:jc w:val="both"/>
        <w:rPr>
          <w:rFonts w:ascii="Calibri" w:hAnsi="Calibri" w:cs="Calibri"/>
        </w:rPr>
      </w:pPr>
      <w:bookmarkStart w:id="40" w:name="11.RESPONSIBILITIES"/>
      <w:bookmarkEnd w:id="40"/>
      <w:bookmarkStart w:id="41" w:name="_bookmark20"/>
      <w:bookmarkEnd w:id="41"/>
      <w:r>
        <w:rPr>
          <w:rFonts w:ascii="Calibri" w:hAnsi="Calibri" w:cs="Calibri"/>
        </w:rPr>
        <w:t>RESPONSIBILITIES</w:t>
      </w:r>
    </w:p>
    <w:p>
      <w:pPr>
        <w:pStyle w:val="7"/>
        <w:jc w:val="both"/>
        <w:rPr>
          <w:rFonts w:ascii="Calibri" w:hAnsi="Calibri" w:cs="Calibri"/>
          <w:b/>
          <w:sz w:val="20"/>
        </w:rPr>
      </w:pPr>
    </w:p>
    <w:p>
      <w:pPr>
        <w:pStyle w:val="7"/>
        <w:jc w:val="both"/>
        <w:rPr>
          <w:rFonts w:ascii="Calibri" w:hAnsi="Calibri" w:cs="Calibri"/>
          <w:b/>
          <w:sz w:val="20"/>
        </w:rPr>
      </w:pPr>
    </w:p>
    <w:p>
      <w:pPr>
        <w:pStyle w:val="7"/>
        <w:spacing w:before="7"/>
        <w:jc w:val="both"/>
        <w:rPr>
          <w:rFonts w:ascii="Calibri" w:hAnsi="Calibri" w:cs="Calibri"/>
          <w:b/>
          <w:sz w:val="28"/>
        </w:rPr>
      </w:pPr>
    </w:p>
    <w:tbl>
      <w:tblPr>
        <w:tblStyle w:val="6"/>
        <w:tblW w:w="0" w:type="auto"/>
        <w:tblInd w:w="2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4" w:hRule="atLeast"/>
        </w:trPr>
        <w:tc>
          <w:tcPr>
            <w:tcW w:w="2340" w:type="dxa"/>
          </w:tcPr>
          <w:p>
            <w:pPr>
              <w:pStyle w:val="15"/>
              <w:spacing w:before="99"/>
              <w:ind w:left="200" w:right="179"/>
              <w:jc w:val="both"/>
              <w:rPr>
                <w:rFonts w:ascii="Calibri" w:hAnsi="Calibri" w:cs="Calibri"/>
                <w:sz w:val="24"/>
              </w:rPr>
            </w:pPr>
            <w:r>
              <w:rPr>
                <w:rFonts w:ascii="Calibri" w:hAnsi="Calibri" w:cs="Calibri"/>
                <w:sz w:val="24"/>
              </w:rPr>
              <w:t>Responsibilities</w:t>
            </w:r>
          </w:p>
        </w:tc>
        <w:tc>
          <w:tcPr>
            <w:tcW w:w="2340" w:type="dxa"/>
          </w:tcPr>
          <w:p>
            <w:pPr>
              <w:pStyle w:val="15"/>
              <w:spacing w:before="99"/>
              <w:ind w:left="200" w:right="179"/>
              <w:jc w:val="both"/>
              <w:rPr>
                <w:rFonts w:ascii="Calibri" w:hAnsi="Calibri" w:cs="Calibri"/>
                <w:sz w:val="24"/>
              </w:rPr>
            </w:pPr>
            <w:r>
              <w:rPr>
                <w:rFonts w:ascii="Calibri" w:hAnsi="Calibri" w:cs="Calibri"/>
                <w:sz w:val="24"/>
              </w:rPr>
              <w:t>Development Team</w:t>
            </w:r>
          </w:p>
        </w:tc>
        <w:tc>
          <w:tcPr>
            <w:tcW w:w="2340" w:type="dxa"/>
          </w:tcPr>
          <w:p>
            <w:pPr>
              <w:pStyle w:val="15"/>
              <w:spacing w:before="99"/>
              <w:ind w:left="200" w:right="179"/>
              <w:jc w:val="both"/>
              <w:rPr>
                <w:rFonts w:ascii="Calibri" w:hAnsi="Calibri" w:cs="Calibri"/>
                <w:sz w:val="24"/>
              </w:rPr>
            </w:pPr>
            <w:r>
              <w:rPr>
                <w:rFonts w:ascii="Calibri" w:hAnsi="Calibri" w:cs="Calibri"/>
                <w:sz w:val="24"/>
              </w:rPr>
              <w:t>Test team</w:t>
            </w:r>
          </w:p>
        </w:tc>
        <w:tc>
          <w:tcPr>
            <w:tcW w:w="2340" w:type="dxa"/>
          </w:tcPr>
          <w:p>
            <w:pPr>
              <w:pStyle w:val="15"/>
              <w:spacing w:before="99"/>
              <w:ind w:left="200" w:right="179"/>
              <w:jc w:val="both"/>
              <w:rPr>
                <w:rFonts w:ascii="Calibri" w:hAnsi="Calibri" w:cs="Calibri"/>
                <w:sz w:val="24"/>
              </w:rPr>
            </w:pPr>
            <w:r>
              <w:rPr>
                <w:rFonts w:ascii="Calibri" w:hAnsi="Calibri" w:cs="Calibri"/>
                <w:sz w:val="24"/>
              </w:rPr>
              <w:t>Client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41" w:hRule="atLeast"/>
        </w:trPr>
        <w:tc>
          <w:tcPr>
            <w:tcW w:w="2340" w:type="dxa"/>
          </w:tcPr>
          <w:p>
            <w:pPr>
              <w:pStyle w:val="15"/>
              <w:spacing w:before="99" w:line="360" w:lineRule="auto"/>
              <w:ind w:left="335" w:right="310" w:firstLine="2"/>
              <w:jc w:val="both"/>
              <w:rPr>
                <w:rFonts w:ascii="Calibri" w:hAnsi="Calibri" w:cs="Calibri"/>
                <w:sz w:val="24"/>
              </w:rPr>
            </w:pPr>
            <w:r>
              <w:rPr>
                <w:rFonts w:ascii="Calibri" w:hAnsi="Calibri" w:cs="Calibri"/>
                <w:sz w:val="24"/>
              </w:rPr>
              <w:t>Acceptance test documentation &amp; execution</w:t>
            </w:r>
          </w:p>
        </w:tc>
        <w:tc>
          <w:tcPr>
            <w:tcW w:w="2340" w:type="dxa"/>
          </w:tcPr>
          <w:p>
            <w:pPr>
              <w:pStyle w:val="15"/>
              <w:spacing w:before="99"/>
              <w:ind w:left="17"/>
              <w:jc w:val="both"/>
              <w:rPr>
                <w:rFonts w:ascii="Calibri" w:hAnsi="Calibri" w:cs="Calibri"/>
                <w:sz w:val="24"/>
              </w:rPr>
            </w:pPr>
            <w:r>
              <w:rPr>
                <w:rFonts w:ascii="Calibri" w:hAnsi="Calibri" w:cs="Calibri"/>
                <w:sz w:val="24"/>
              </w:rPr>
              <w:t>X</w:t>
            </w:r>
          </w:p>
        </w:tc>
        <w:tc>
          <w:tcPr>
            <w:tcW w:w="2340" w:type="dxa"/>
          </w:tcPr>
          <w:p>
            <w:pPr>
              <w:pStyle w:val="15"/>
              <w:spacing w:before="99"/>
              <w:ind w:left="17"/>
              <w:jc w:val="both"/>
              <w:rPr>
                <w:rFonts w:ascii="Calibri" w:hAnsi="Calibri" w:cs="Calibri"/>
                <w:sz w:val="24"/>
              </w:rPr>
            </w:pPr>
            <w:r>
              <w:rPr>
                <w:rFonts w:ascii="Calibri" w:hAnsi="Calibri" w:cs="Calibri"/>
                <w:sz w:val="24"/>
              </w:rPr>
              <w:t>X</w:t>
            </w:r>
          </w:p>
        </w:tc>
        <w:tc>
          <w:tcPr>
            <w:tcW w:w="2340" w:type="dxa"/>
          </w:tcPr>
          <w:p>
            <w:pPr>
              <w:pStyle w:val="15"/>
              <w:spacing w:before="99"/>
              <w:ind w:left="17"/>
              <w:jc w:val="both"/>
              <w:rPr>
                <w:rFonts w:ascii="Calibri" w:hAnsi="Calibri" w:cs="Calibri"/>
                <w:sz w:val="24"/>
              </w:rPr>
            </w:pPr>
            <w:r>
              <w:rPr>
                <w:rFonts w:ascii="Calibri" w:hAnsi="Calibri" w:cs="Calibri"/>
                <w:sz w:val="24"/>
              </w:rPr>
              <w:t>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7" w:hRule="atLeast"/>
        </w:trPr>
        <w:tc>
          <w:tcPr>
            <w:tcW w:w="2340" w:type="dxa"/>
          </w:tcPr>
          <w:p>
            <w:pPr>
              <w:pStyle w:val="15"/>
              <w:spacing w:before="98" w:line="360" w:lineRule="auto"/>
              <w:ind w:left="1002" w:right="221" w:hanging="737"/>
              <w:jc w:val="both"/>
              <w:rPr>
                <w:rFonts w:ascii="Calibri" w:hAnsi="Calibri" w:cs="Calibri"/>
                <w:sz w:val="24"/>
              </w:rPr>
            </w:pPr>
            <w:r>
              <w:rPr>
                <w:rFonts w:ascii="Calibri" w:hAnsi="Calibri" w:cs="Calibri"/>
                <w:sz w:val="24"/>
              </w:rPr>
              <w:t>System/integration test</w:t>
            </w:r>
          </w:p>
        </w:tc>
        <w:tc>
          <w:tcPr>
            <w:tcW w:w="2340" w:type="dxa"/>
          </w:tcPr>
          <w:p>
            <w:pPr>
              <w:pStyle w:val="15"/>
              <w:spacing w:before="98"/>
              <w:ind w:left="17"/>
              <w:jc w:val="both"/>
              <w:rPr>
                <w:rFonts w:ascii="Calibri" w:hAnsi="Calibri" w:cs="Calibri"/>
                <w:sz w:val="24"/>
              </w:rPr>
            </w:pPr>
            <w:r>
              <w:rPr>
                <w:rFonts w:ascii="Calibri" w:hAnsi="Calibri" w:cs="Calibri"/>
                <w:sz w:val="24"/>
              </w:rPr>
              <w:t>X</w:t>
            </w:r>
          </w:p>
        </w:tc>
        <w:tc>
          <w:tcPr>
            <w:tcW w:w="2340" w:type="dxa"/>
          </w:tcPr>
          <w:p>
            <w:pPr>
              <w:pStyle w:val="15"/>
              <w:spacing w:before="98"/>
              <w:ind w:left="17"/>
              <w:jc w:val="both"/>
              <w:rPr>
                <w:rFonts w:ascii="Calibri" w:hAnsi="Calibri" w:cs="Calibri"/>
                <w:sz w:val="24"/>
              </w:rPr>
            </w:pPr>
            <w:r>
              <w:rPr>
                <w:rFonts w:ascii="Calibri" w:hAnsi="Calibri" w:cs="Calibri"/>
                <w:sz w:val="24"/>
              </w:rPr>
              <w:t>X</w:t>
            </w:r>
          </w:p>
        </w:tc>
        <w:tc>
          <w:tcPr>
            <w:tcW w:w="2340" w:type="dxa"/>
          </w:tcPr>
          <w:p>
            <w:pPr>
              <w:pStyle w:val="15"/>
              <w:ind w:left="0"/>
              <w:jc w:val="both"/>
              <w:rPr>
                <w:rFonts w:ascii="Calibri" w:hAnsi="Calibri" w:cs="Calibri"/>
                <w:sz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3" w:hRule="atLeast"/>
        </w:trPr>
        <w:tc>
          <w:tcPr>
            <w:tcW w:w="2340" w:type="dxa"/>
          </w:tcPr>
          <w:p>
            <w:pPr>
              <w:pStyle w:val="15"/>
              <w:spacing w:before="100"/>
              <w:ind w:left="200" w:right="179"/>
              <w:jc w:val="both"/>
              <w:rPr>
                <w:rFonts w:ascii="Calibri" w:hAnsi="Calibri" w:cs="Calibri"/>
                <w:sz w:val="24"/>
              </w:rPr>
            </w:pPr>
            <w:r>
              <w:rPr>
                <w:rFonts w:ascii="Calibri" w:hAnsi="Calibri" w:cs="Calibri"/>
                <w:sz w:val="24"/>
              </w:rPr>
              <w:t>Unit test</w:t>
            </w:r>
          </w:p>
        </w:tc>
        <w:tc>
          <w:tcPr>
            <w:tcW w:w="2340" w:type="dxa"/>
          </w:tcPr>
          <w:p>
            <w:pPr>
              <w:pStyle w:val="15"/>
              <w:spacing w:before="100"/>
              <w:ind w:left="17"/>
              <w:jc w:val="both"/>
              <w:rPr>
                <w:rFonts w:ascii="Calibri" w:hAnsi="Calibri" w:cs="Calibri"/>
                <w:sz w:val="24"/>
              </w:rPr>
            </w:pPr>
            <w:r>
              <w:rPr>
                <w:rFonts w:ascii="Calibri" w:hAnsi="Calibri" w:cs="Calibri"/>
                <w:sz w:val="24"/>
              </w:rPr>
              <w:t>X</w:t>
            </w:r>
          </w:p>
        </w:tc>
        <w:tc>
          <w:tcPr>
            <w:tcW w:w="2340" w:type="dxa"/>
          </w:tcPr>
          <w:p>
            <w:pPr>
              <w:pStyle w:val="15"/>
              <w:spacing w:before="100"/>
              <w:ind w:left="17"/>
              <w:jc w:val="both"/>
              <w:rPr>
                <w:rFonts w:ascii="Calibri" w:hAnsi="Calibri" w:cs="Calibri"/>
                <w:sz w:val="24"/>
              </w:rPr>
            </w:pPr>
            <w:r>
              <w:rPr>
                <w:rFonts w:ascii="Calibri" w:hAnsi="Calibri" w:cs="Calibri"/>
                <w:sz w:val="24"/>
              </w:rPr>
              <w:t>X</w:t>
            </w:r>
          </w:p>
        </w:tc>
        <w:tc>
          <w:tcPr>
            <w:tcW w:w="2340" w:type="dxa"/>
          </w:tcPr>
          <w:p>
            <w:pPr>
              <w:pStyle w:val="15"/>
              <w:ind w:left="0"/>
              <w:jc w:val="both"/>
              <w:rPr>
                <w:rFonts w:ascii="Calibri" w:hAnsi="Calibri" w:cs="Calibri"/>
                <w:sz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7" w:hRule="atLeast"/>
        </w:trPr>
        <w:tc>
          <w:tcPr>
            <w:tcW w:w="2340" w:type="dxa"/>
          </w:tcPr>
          <w:p>
            <w:pPr>
              <w:pStyle w:val="15"/>
              <w:spacing w:before="100" w:line="360" w:lineRule="auto"/>
              <w:ind w:left="796" w:right="432" w:hanging="322"/>
              <w:jc w:val="both"/>
              <w:rPr>
                <w:rFonts w:ascii="Calibri" w:hAnsi="Calibri" w:cs="Calibri"/>
                <w:sz w:val="24"/>
              </w:rPr>
            </w:pPr>
            <w:r>
              <w:rPr>
                <w:rFonts w:ascii="Calibri" w:hAnsi="Calibri" w:cs="Calibri"/>
                <w:sz w:val="24"/>
              </w:rPr>
              <w:t>System design reviews</w:t>
            </w:r>
          </w:p>
        </w:tc>
        <w:tc>
          <w:tcPr>
            <w:tcW w:w="2340" w:type="dxa"/>
          </w:tcPr>
          <w:p>
            <w:pPr>
              <w:pStyle w:val="15"/>
              <w:spacing w:before="100"/>
              <w:ind w:left="17"/>
              <w:jc w:val="both"/>
              <w:rPr>
                <w:rFonts w:ascii="Calibri" w:hAnsi="Calibri" w:cs="Calibri"/>
                <w:sz w:val="24"/>
              </w:rPr>
            </w:pPr>
            <w:r>
              <w:rPr>
                <w:rFonts w:ascii="Calibri" w:hAnsi="Calibri" w:cs="Calibri"/>
                <w:sz w:val="24"/>
              </w:rPr>
              <w:t>X</w:t>
            </w:r>
          </w:p>
        </w:tc>
        <w:tc>
          <w:tcPr>
            <w:tcW w:w="2340" w:type="dxa"/>
          </w:tcPr>
          <w:p>
            <w:pPr>
              <w:pStyle w:val="15"/>
              <w:spacing w:before="100"/>
              <w:ind w:left="17"/>
              <w:jc w:val="both"/>
              <w:rPr>
                <w:rFonts w:ascii="Calibri" w:hAnsi="Calibri" w:cs="Calibri"/>
                <w:sz w:val="24"/>
              </w:rPr>
            </w:pPr>
            <w:r>
              <w:rPr>
                <w:rFonts w:ascii="Calibri" w:hAnsi="Calibri" w:cs="Calibri"/>
                <w:sz w:val="24"/>
              </w:rPr>
              <w:t>X</w:t>
            </w:r>
          </w:p>
        </w:tc>
        <w:tc>
          <w:tcPr>
            <w:tcW w:w="2340" w:type="dxa"/>
          </w:tcPr>
          <w:p>
            <w:pPr>
              <w:pStyle w:val="15"/>
              <w:ind w:left="0"/>
              <w:jc w:val="both"/>
              <w:rPr>
                <w:rFonts w:ascii="Calibri" w:hAnsi="Calibri" w:cs="Calibri"/>
                <w:sz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7" w:hRule="atLeast"/>
        </w:trPr>
        <w:tc>
          <w:tcPr>
            <w:tcW w:w="2340" w:type="dxa"/>
          </w:tcPr>
          <w:p>
            <w:pPr>
              <w:pStyle w:val="15"/>
              <w:spacing w:before="100" w:line="360" w:lineRule="auto"/>
              <w:ind w:left="938" w:right="161" w:hanging="732"/>
              <w:jc w:val="both"/>
              <w:rPr>
                <w:rFonts w:ascii="Calibri" w:hAnsi="Calibri" w:cs="Calibri"/>
                <w:sz w:val="24"/>
              </w:rPr>
            </w:pPr>
            <w:r>
              <w:rPr>
                <w:rFonts w:ascii="Calibri" w:hAnsi="Calibri" w:cs="Calibri"/>
                <w:sz w:val="24"/>
              </w:rPr>
              <w:t>Test procedures and rules</w:t>
            </w:r>
          </w:p>
        </w:tc>
        <w:tc>
          <w:tcPr>
            <w:tcW w:w="2340" w:type="dxa"/>
          </w:tcPr>
          <w:p>
            <w:pPr>
              <w:pStyle w:val="15"/>
              <w:spacing w:before="100"/>
              <w:ind w:left="17"/>
              <w:jc w:val="both"/>
              <w:rPr>
                <w:rFonts w:ascii="Calibri" w:hAnsi="Calibri" w:cs="Calibri"/>
                <w:sz w:val="24"/>
              </w:rPr>
            </w:pPr>
            <w:r>
              <w:rPr>
                <w:rFonts w:ascii="Calibri" w:hAnsi="Calibri" w:cs="Calibri"/>
                <w:sz w:val="24"/>
              </w:rPr>
              <w:t>X</w:t>
            </w:r>
          </w:p>
        </w:tc>
        <w:tc>
          <w:tcPr>
            <w:tcW w:w="2340" w:type="dxa"/>
          </w:tcPr>
          <w:p>
            <w:pPr>
              <w:pStyle w:val="15"/>
              <w:spacing w:before="100"/>
              <w:ind w:left="17"/>
              <w:jc w:val="both"/>
              <w:rPr>
                <w:rFonts w:ascii="Calibri" w:hAnsi="Calibri" w:cs="Calibri"/>
                <w:sz w:val="24"/>
              </w:rPr>
            </w:pPr>
            <w:r>
              <w:rPr>
                <w:rFonts w:ascii="Calibri" w:hAnsi="Calibri" w:cs="Calibri"/>
                <w:sz w:val="24"/>
              </w:rPr>
              <w:t>X</w:t>
            </w:r>
          </w:p>
        </w:tc>
        <w:tc>
          <w:tcPr>
            <w:tcW w:w="2340" w:type="dxa"/>
          </w:tcPr>
          <w:p>
            <w:pPr>
              <w:pStyle w:val="15"/>
              <w:ind w:left="0"/>
              <w:jc w:val="both"/>
              <w:rPr>
                <w:rFonts w:ascii="Calibri" w:hAnsi="Calibri" w:cs="Calibri"/>
                <w:sz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4" w:hRule="atLeast"/>
        </w:trPr>
        <w:tc>
          <w:tcPr>
            <w:tcW w:w="2340" w:type="dxa"/>
          </w:tcPr>
          <w:p>
            <w:pPr>
              <w:pStyle w:val="15"/>
              <w:spacing w:before="99"/>
              <w:ind w:left="200" w:right="178"/>
              <w:jc w:val="both"/>
              <w:rPr>
                <w:rFonts w:ascii="Calibri" w:hAnsi="Calibri" w:cs="Calibri"/>
                <w:sz w:val="24"/>
              </w:rPr>
            </w:pPr>
            <w:r>
              <w:rPr>
                <w:rFonts w:ascii="Calibri" w:hAnsi="Calibri" w:cs="Calibri"/>
                <w:sz w:val="24"/>
              </w:rPr>
              <w:t>Prototype Review</w:t>
            </w:r>
          </w:p>
        </w:tc>
        <w:tc>
          <w:tcPr>
            <w:tcW w:w="2340" w:type="dxa"/>
          </w:tcPr>
          <w:p>
            <w:pPr>
              <w:pStyle w:val="15"/>
              <w:spacing w:before="99"/>
              <w:ind w:left="17"/>
              <w:jc w:val="both"/>
              <w:rPr>
                <w:rFonts w:ascii="Calibri" w:hAnsi="Calibri" w:cs="Calibri"/>
                <w:sz w:val="24"/>
              </w:rPr>
            </w:pPr>
            <w:r>
              <w:rPr>
                <w:rFonts w:ascii="Calibri" w:hAnsi="Calibri" w:cs="Calibri"/>
                <w:sz w:val="24"/>
              </w:rPr>
              <w:t>X</w:t>
            </w:r>
          </w:p>
        </w:tc>
        <w:tc>
          <w:tcPr>
            <w:tcW w:w="2340" w:type="dxa"/>
          </w:tcPr>
          <w:p>
            <w:pPr>
              <w:pStyle w:val="15"/>
              <w:spacing w:before="99"/>
              <w:ind w:left="17"/>
              <w:jc w:val="both"/>
              <w:rPr>
                <w:rFonts w:ascii="Calibri" w:hAnsi="Calibri" w:cs="Calibri"/>
                <w:sz w:val="24"/>
              </w:rPr>
            </w:pPr>
            <w:r>
              <w:rPr>
                <w:rFonts w:ascii="Calibri" w:hAnsi="Calibri" w:cs="Calibri"/>
                <w:sz w:val="24"/>
              </w:rPr>
              <w:t>X</w:t>
            </w:r>
          </w:p>
        </w:tc>
        <w:tc>
          <w:tcPr>
            <w:tcW w:w="2340" w:type="dxa"/>
          </w:tcPr>
          <w:p>
            <w:pPr>
              <w:pStyle w:val="15"/>
              <w:spacing w:before="99"/>
              <w:ind w:left="17"/>
              <w:jc w:val="both"/>
              <w:rPr>
                <w:rFonts w:ascii="Calibri" w:hAnsi="Calibri" w:cs="Calibri"/>
                <w:sz w:val="24"/>
              </w:rPr>
            </w:pPr>
            <w:r>
              <w:rPr>
                <w:rFonts w:ascii="Calibri" w:hAnsi="Calibri" w:cs="Calibri"/>
                <w:sz w:val="24"/>
              </w:rPr>
              <w:t>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4" w:hRule="atLeast"/>
        </w:trPr>
        <w:tc>
          <w:tcPr>
            <w:tcW w:w="2340" w:type="dxa"/>
          </w:tcPr>
          <w:p>
            <w:pPr>
              <w:pStyle w:val="15"/>
              <w:spacing w:before="101"/>
              <w:ind w:left="199" w:right="179"/>
              <w:jc w:val="both"/>
              <w:rPr>
                <w:rFonts w:ascii="Calibri" w:hAnsi="Calibri" w:cs="Calibri"/>
                <w:sz w:val="24"/>
              </w:rPr>
            </w:pPr>
            <w:r>
              <w:rPr>
                <w:rFonts w:ascii="Calibri" w:hAnsi="Calibri" w:cs="Calibri"/>
                <w:sz w:val="24"/>
              </w:rPr>
              <w:t>Control change</w:t>
            </w:r>
          </w:p>
        </w:tc>
        <w:tc>
          <w:tcPr>
            <w:tcW w:w="2340" w:type="dxa"/>
          </w:tcPr>
          <w:p>
            <w:pPr>
              <w:pStyle w:val="15"/>
              <w:spacing w:before="101"/>
              <w:ind w:left="17"/>
              <w:jc w:val="both"/>
              <w:rPr>
                <w:rFonts w:ascii="Calibri" w:hAnsi="Calibri" w:cs="Calibri"/>
                <w:sz w:val="24"/>
              </w:rPr>
            </w:pPr>
            <w:r>
              <w:rPr>
                <w:rFonts w:ascii="Calibri" w:hAnsi="Calibri" w:cs="Calibri"/>
                <w:sz w:val="24"/>
              </w:rPr>
              <w:t>X</w:t>
            </w:r>
          </w:p>
        </w:tc>
        <w:tc>
          <w:tcPr>
            <w:tcW w:w="2340" w:type="dxa"/>
          </w:tcPr>
          <w:p>
            <w:pPr>
              <w:pStyle w:val="15"/>
              <w:spacing w:before="101"/>
              <w:ind w:left="17"/>
              <w:jc w:val="both"/>
              <w:rPr>
                <w:rFonts w:ascii="Calibri" w:hAnsi="Calibri" w:cs="Calibri"/>
                <w:sz w:val="24"/>
              </w:rPr>
            </w:pPr>
            <w:r>
              <w:rPr>
                <w:rFonts w:ascii="Calibri" w:hAnsi="Calibri" w:cs="Calibri"/>
                <w:sz w:val="24"/>
              </w:rPr>
              <w:t>X</w:t>
            </w:r>
          </w:p>
        </w:tc>
        <w:tc>
          <w:tcPr>
            <w:tcW w:w="2340" w:type="dxa"/>
          </w:tcPr>
          <w:p>
            <w:pPr>
              <w:pStyle w:val="15"/>
              <w:spacing w:before="101"/>
              <w:ind w:left="17"/>
              <w:jc w:val="both"/>
              <w:rPr>
                <w:rFonts w:ascii="Calibri" w:hAnsi="Calibri" w:cs="Calibri"/>
                <w:sz w:val="24"/>
              </w:rPr>
            </w:pPr>
            <w:r>
              <w:rPr>
                <w:rFonts w:ascii="Calibri" w:hAnsi="Calibri" w:cs="Calibri"/>
                <w:sz w:val="24"/>
              </w:rPr>
              <w:t>X</w:t>
            </w:r>
          </w:p>
        </w:tc>
      </w:tr>
    </w:tbl>
    <w:p>
      <w:pPr>
        <w:jc w:val="both"/>
        <w:rPr>
          <w:rFonts w:ascii="Calibri" w:hAnsi="Calibri" w:cs="Calibri"/>
          <w:sz w:val="24"/>
        </w:rPr>
        <w:sectPr>
          <w:pgSz w:w="12240" w:h="15840"/>
          <w:pgMar w:top="1380" w:right="620" w:bottom="280" w:left="1220" w:header="720" w:footer="720" w:gutter="0"/>
          <w:cols w:space="720" w:num="1"/>
        </w:sectPr>
      </w:pPr>
    </w:p>
    <w:p>
      <w:pPr>
        <w:pStyle w:val="4"/>
        <w:numPr>
          <w:ilvl w:val="0"/>
          <w:numId w:val="8"/>
        </w:numPr>
        <w:tabs>
          <w:tab w:val="left" w:pos="789"/>
        </w:tabs>
        <w:spacing w:before="80"/>
        <w:ind w:left="788" w:hanging="569"/>
        <w:jc w:val="both"/>
        <w:rPr>
          <w:rFonts w:ascii="Calibri" w:hAnsi="Calibri" w:cs="Calibri"/>
        </w:rPr>
      </w:pPr>
      <w:bookmarkStart w:id="42" w:name="_bookmark21"/>
      <w:bookmarkEnd w:id="42"/>
      <w:bookmarkStart w:id="43" w:name="12.TESTING_SCHEDULE"/>
      <w:bookmarkEnd w:id="43"/>
      <w:r>
        <w:rPr>
          <w:rFonts w:ascii="Calibri" w:hAnsi="Calibri" w:cs="Calibri"/>
        </w:rPr>
        <w:t>TESTING</w:t>
      </w:r>
      <w:r>
        <w:rPr>
          <w:rFonts w:ascii="Calibri" w:hAnsi="Calibri" w:cs="Calibri"/>
          <w:spacing w:val="1"/>
        </w:rPr>
        <w:t xml:space="preserve"> </w:t>
      </w:r>
      <w:r>
        <w:rPr>
          <w:rFonts w:ascii="Calibri" w:hAnsi="Calibri" w:cs="Calibri"/>
        </w:rPr>
        <w:t>SCHEDULE</w:t>
      </w:r>
    </w:p>
    <w:p>
      <w:pPr>
        <w:pStyle w:val="7"/>
        <w:spacing w:before="4"/>
        <w:jc w:val="both"/>
        <w:rPr>
          <w:rFonts w:ascii="Calibri" w:hAnsi="Calibri" w:cs="Calibri"/>
          <w:b/>
          <w:sz w:val="32"/>
        </w:rPr>
      </w:pPr>
    </w:p>
    <w:p>
      <w:pPr>
        <w:pStyle w:val="7"/>
        <w:spacing w:line="360" w:lineRule="auto"/>
        <w:ind w:left="220" w:right="783"/>
        <w:jc w:val="both"/>
        <w:rPr>
          <w:rFonts w:ascii="Calibri" w:hAnsi="Calibri" w:cs="Calibri"/>
        </w:rPr>
      </w:pPr>
      <w:r>
        <w:rPr>
          <w:rFonts w:ascii="Calibri" w:hAnsi="Calibri" w:cs="Calibri"/>
        </w:rPr>
        <w:t>Time has been allocated within the project plan for the following testing activities. The specific dates and times for each activity are defined in the project plan timeline. The persons required  for each process are detailed in the project timeline and plan as well. Coordination of the personnel required for each task, test team, development team, tester, and the client will be handled by the project manager/Development team</w:t>
      </w:r>
      <w:r>
        <w:rPr>
          <w:rFonts w:ascii="Calibri" w:hAnsi="Calibri" w:cs="Calibri"/>
          <w:spacing w:val="5"/>
        </w:rPr>
        <w:t xml:space="preserve"> </w:t>
      </w:r>
      <w:r>
        <w:rPr>
          <w:rFonts w:ascii="Calibri" w:hAnsi="Calibri" w:cs="Calibri"/>
        </w:rPr>
        <w:t>leader.</w:t>
      </w:r>
    </w:p>
    <w:p>
      <w:pPr>
        <w:pStyle w:val="7"/>
        <w:jc w:val="both"/>
        <w:rPr>
          <w:rFonts w:ascii="Calibri" w:hAnsi="Calibri" w:cs="Calibri"/>
          <w:sz w:val="20"/>
        </w:rPr>
      </w:pPr>
    </w:p>
    <w:p>
      <w:pPr>
        <w:pStyle w:val="7"/>
        <w:spacing w:before="2"/>
        <w:jc w:val="both"/>
        <w:rPr>
          <w:rFonts w:ascii="Calibri" w:hAnsi="Calibri" w:cs="Calibri"/>
          <w:sz w:val="18"/>
        </w:rPr>
      </w:pPr>
      <w:r>
        <w:rPr>
          <w:rFonts w:ascii="Calibri" w:hAnsi="Calibri" w:cs="Calibri"/>
          <w:sz w:val="18"/>
        </w:rPr>
        <w:drawing>
          <wp:inline distT="0" distB="0" distL="114300" distR="114300">
            <wp:extent cx="6591935" cy="2848610"/>
            <wp:effectExtent l="0" t="0" r="18415" b="8890"/>
            <wp:docPr id="1" name="Picture 1"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5)"/>
                    <pic:cNvPicPr>
                      <a:picLocks noChangeAspect="1"/>
                    </pic:cNvPicPr>
                  </pic:nvPicPr>
                  <pic:blipFill>
                    <a:blip r:embed="rId9"/>
                    <a:stretch>
                      <a:fillRect/>
                    </a:stretch>
                  </pic:blipFill>
                  <pic:spPr>
                    <a:xfrm>
                      <a:off x="0" y="0"/>
                      <a:ext cx="6591935" cy="2848610"/>
                    </a:xfrm>
                    <a:prstGeom prst="rect">
                      <a:avLst/>
                    </a:prstGeom>
                  </pic:spPr>
                </pic:pic>
              </a:graphicData>
            </a:graphic>
          </wp:inline>
        </w:drawing>
      </w:r>
    </w:p>
    <w:p>
      <w:pPr>
        <w:pStyle w:val="7"/>
        <w:jc w:val="both"/>
        <w:rPr>
          <w:rFonts w:ascii="Calibri" w:hAnsi="Calibri" w:cs="Calibri"/>
          <w:sz w:val="20"/>
        </w:rPr>
      </w:pPr>
    </w:p>
    <w:p>
      <w:pPr>
        <w:pStyle w:val="7"/>
        <w:jc w:val="both"/>
        <w:rPr>
          <w:rFonts w:ascii="Calibri" w:hAnsi="Calibri" w:cs="Calibri"/>
          <w:sz w:val="20"/>
        </w:rPr>
      </w:pPr>
    </w:p>
    <w:p>
      <w:pPr>
        <w:pStyle w:val="7"/>
        <w:jc w:val="both"/>
        <w:rPr>
          <w:rFonts w:ascii="Calibri" w:hAnsi="Calibri" w:cs="Calibri"/>
          <w:sz w:val="20"/>
        </w:rPr>
      </w:pPr>
    </w:p>
    <w:p>
      <w:pPr>
        <w:pStyle w:val="7"/>
        <w:jc w:val="both"/>
        <w:rPr>
          <w:rFonts w:ascii="Calibri" w:hAnsi="Calibri" w:cs="Calibri"/>
          <w:sz w:val="18"/>
        </w:rPr>
      </w:pPr>
    </w:p>
    <w:p>
      <w:pPr>
        <w:pStyle w:val="4"/>
        <w:numPr>
          <w:ilvl w:val="0"/>
          <w:numId w:val="8"/>
        </w:numPr>
        <w:tabs>
          <w:tab w:val="left" w:pos="789"/>
        </w:tabs>
        <w:spacing w:before="99"/>
        <w:ind w:left="788" w:hanging="569"/>
        <w:jc w:val="both"/>
        <w:rPr>
          <w:rFonts w:ascii="Calibri" w:hAnsi="Calibri" w:cs="Calibri"/>
        </w:rPr>
      </w:pPr>
      <w:bookmarkStart w:id="44" w:name="13.PLANNING_RISKS_AND_CONTINGENCIES"/>
      <w:bookmarkEnd w:id="44"/>
      <w:bookmarkStart w:id="45" w:name="_bookmark22"/>
      <w:bookmarkEnd w:id="45"/>
      <w:r>
        <w:rPr>
          <w:rFonts w:ascii="Calibri" w:hAnsi="Calibri" w:cs="Calibri"/>
        </w:rPr>
        <w:t>PLANNING RISKS AND CONTINGENCIES</w:t>
      </w:r>
    </w:p>
    <w:p>
      <w:pPr>
        <w:pStyle w:val="7"/>
        <w:spacing w:before="6"/>
        <w:jc w:val="both"/>
        <w:rPr>
          <w:rFonts w:ascii="Calibri" w:hAnsi="Calibri" w:cs="Calibri"/>
          <w:b/>
          <w:sz w:val="32"/>
        </w:rPr>
      </w:pPr>
    </w:p>
    <w:p>
      <w:pPr>
        <w:pStyle w:val="14"/>
        <w:numPr>
          <w:ilvl w:val="0"/>
          <w:numId w:val="11"/>
        </w:numPr>
        <w:tabs>
          <w:tab w:val="left" w:pos="1274"/>
        </w:tabs>
        <w:spacing w:before="1"/>
        <w:jc w:val="both"/>
        <w:rPr>
          <w:rFonts w:ascii="Calibri" w:hAnsi="Calibri" w:cs="Calibri"/>
          <w:sz w:val="24"/>
        </w:rPr>
      </w:pPr>
      <w:r>
        <w:rPr>
          <w:rFonts w:ascii="Calibri" w:hAnsi="Calibri" w:cs="Calibri"/>
          <w:sz w:val="24"/>
        </w:rPr>
        <w:t>Lack of individual assets when testing is to</w:t>
      </w:r>
      <w:r>
        <w:rPr>
          <w:rFonts w:ascii="Calibri" w:hAnsi="Calibri" w:cs="Calibri"/>
          <w:spacing w:val="8"/>
          <w:sz w:val="24"/>
        </w:rPr>
        <w:t xml:space="preserve"> </w:t>
      </w:r>
      <w:r>
        <w:rPr>
          <w:rFonts w:ascii="Calibri" w:hAnsi="Calibri" w:cs="Calibri"/>
          <w:sz w:val="24"/>
        </w:rPr>
        <w:t>start.</w:t>
      </w:r>
    </w:p>
    <w:p>
      <w:pPr>
        <w:pStyle w:val="7"/>
        <w:spacing w:before="4"/>
        <w:jc w:val="both"/>
        <w:rPr>
          <w:rFonts w:ascii="Calibri" w:hAnsi="Calibri" w:cs="Calibri"/>
          <w:sz w:val="32"/>
        </w:rPr>
      </w:pPr>
    </w:p>
    <w:p>
      <w:pPr>
        <w:pStyle w:val="14"/>
        <w:numPr>
          <w:ilvl w:val="0"/>
          <w:numId w:val="11"/>
        </w:numPr>
        <w:tabs>
          <w:tab w:val="left" w:pos="1214"/>
        </w:tabs>
        <w:ind w:left="1213" w:hanging="274"/>
        <w:jc w:val="both"/>
        <w:rPr>
          <w:rFonts w:ascii="Calibri" w:hAnsi="Calibri" w:cs="Calibri"/>
          <w:sz w:val="24"/>
        </w:rPr>
      </w:pPr>
      <w:r>
        <w:rPr>
          <w:rFonts w:ascii="Calibri" w:hAnsi="Calibri" w:cs="Calibri"/>
          <w:sz w:val="24"/>
        </w:rPr>
        <w:t>The prerequisites might be changed or</w:t>
      </w:r>
      <w:r>
        <w:rPr>
          <w:rFonts w:ascii="Calibri" w:hAnsi="Calibri" w:cs="Calibri"/>
          <w:spacing w:val="6"/>
          <w:sz w:val="24"/>
        </w:rPr>
        <w:t xml:space="preserve"> </w:t>
      </w:r>
      <w:r>
        <w:rPr>
          <w:rFonts w:ascii="Calibri" w:hAnsi="Calibri" w:cs="Calibri"/>
          <w:sz w:val="24"/>
        </w:rPr>
        <w:t>refreshed.</w:t>
      </w:r>
    </w:p>
    <w:p>
      <w:pPr>
        <w:pStyle w:val="7"/>
        <w:spacing w:before="6"/>
        <w:jc w:val="both"/>
        <w:rPr>
          <w:rFonts w:ascii="Calibri" w:hAnsi="Calibri" w:cs="Calibri"/>
          <w:sz w:val="32"/>
        </w:rPr>
      </w:pPr>
    </w:p>
    <w:p>
      <w:pPr>
        <w:pStyle w:val="14"/>
        <w:numPr>
          <w:ilvl w:val="0"/>
          <w:numId w:val="11"/>
        </w:numPr>
        <w:tabs>
          <w:tab w:val="left" w:pos="1214"/>
        </w:tabs>
        <w:ind w:left="1213" w:hanging="274"/>
        <w:jc w:val="both"/>
        <w:rPr>
          <w:rFonts w:ascii="Calibri" w:hAnsi="Calibri" w:cs="Calibri"/>
          <w:sz w:val="24"/>
        </w:rPr>
      </w:pPr>
      <w:r>
        <w:rPr>
          <w:rFonts w:ascii="Calibri" w:hAnsi="Calibri" w:cs="Calibri"/>
          <w:sz w:val="24"/>
        </w:rPr>
        <w:t>Low staff and tension on explicit</w:t>
      </w:r>
      <w:r>
        <w:rPr>
          <w:rFonts w:ascii="Calibri" w:hAnsi="Calibri" w:cs="Calibri"/>
          <w:spacing w:val="3"/>
          <w:sz w:val="24"/>
        </w:rPr>
        <w:t xml:space="preserve"> </w:t>
      </w:r>
      <w:r>
        <w:rPr>
          <w:rFonts w:ascii="Calibri" w:hAnsi="Calibri" w:cs="Calibri"/>
          <w:sz w:val="24"/>
        </w:rPr>
        <w:t>individual.</w:t>
      </w:r>
    </w:p>
    <w:p>
      <w:pPr>
        <w:pStyle w:val="7"/>
        <w:jc w:val="both"/>
        <w:rPr>
          <w:rFonts w:ascii="Calibri" w:hAnsi="Calibri" w:cs="Calibri"/>
          <w:sz w:val="28"/>
        </w:rPr>
      </w:pPr>
    </w:p>
    <w:p>
      <w:pPr>
        <w:pStyle w:val="7"/>
        <w:jc w:val="both"/>
        <w:rPr>
          <w:rFonts w:ascii="Calibri" w:hAnsi="Calibri" w:cs="Calibri"/>
          <w:sz w:val="28"/>
        </w:rPr>
      </w:pPr>
    </w:p>
    <w:p>
      <w:pPr>
        <w:pStyle w:val="7"/>
        <w:jc w:val="both"/>
        <w:rPr>
          <w:rFonts w:ascii="Calibri" w:hAnsi="Calibri" w:cs="Calibri"/>
          <w:sz w:val="28"/>
        </w:rPr>
      </w:pPr>
    </w:p>
    <w:p>
      <w:pPr>
        <w:pStyle w:val="7"/>
        <w:jc w:val="both"/>
        <w:rPr>
          <w:rFonts w:ascii="Calibri" w:hAnsi="Calibri" w:cs="Calibri"/>
          <w:sz w:val="28"/>
        </w:rPr>
      </w:pPr>
    </w:p>
    <w:p>
      <w:pPr>
        <w:pStyle w:val="7"/>
        <w:jc w:val="both"/>
        <w:rPr>
          <w:rFonts w:ascii="Calibri" w:hAnsi="Calibri" w:cs="Calibri"/>
          <w:sz w:val="28"/>
        </w:rPr>
      </w:pPr>
    </w:p>
    <w:p>
      <w:pPr>
        <w:pStyle w:val="7"/>
        <w:jc w:val="both"/>
        <w:rPr>
          <w:rFonts w:ascii="Calibri" w:hAnsi="Calibri" w:cs="Calibri"/>
          <w:sz w:val="27"/>
        </w:rPr>
      </w:pPr>
    </w:p>
    <w:p>
      <w:pPr>
        <w:pStyle w:val="4"/>
        <w:numPr>
          <w:ilvl w:val="0"/>
          <w:numId w:val="8"/>
        </w:numPr>
        <w:tabs>
          <w:tab w:val="left" w:pos="789"/>
        </w:tabs>
        <w:ind w:left="788" w:hanging="569"/>
        <w:jc w:val="both"/>
        <w:rPr>
          <w:rFonts w:ascii="Calibri" w:hAnsi="Calibri" w:cs="Calibri"/>
        </w:rPr>
      </w:pPr>
      <w:bookmarkStart w:id="46" w:name="_bookmark23"/>
      <w:bookmarkEnd w:id="46"/>
      <w:bookmarkStart w:id="47" w:name="14.APROVALS"/>
      <w:bookmarkEnd w:id="47"/>
      <w:r>
        <w:rPr>
          <w:rFonts w:ascii="Calibri" w:hAnsi="Calibri" w:cs="Calibri"/>
        </w:rPr>
        <w:t>APROVALS</w:t>
      </w:r>
    </w:p>
    <w:tbl>
      <w:tblPr>
        <w:tblStyle w:val="6"/>
        <w:tblW w:w="0" w:type="auto"/>
        <w:tblInd w:w="1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440"/>
        <w:gridCol w:w="44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54" w:hRule="atLeast"/>
        </w:trPr>
        <w:tc>
          <w:tcPr>
            <w:tcW w:w="4440" w:type="dxa"/>
          </w:tcPr>
          <w:p>
            <w:pPr>
              <w:pStyle w:val="15"/>
              <w:spacing w:before="7"/>
              <w:ind w:left="0"/>
              <w:jc w:val="both"/>
              <w:rPr>
                <w:rFonts w:ascii="Calibri" w:hAnsi="Calibri" w:cs="Calibri"/>
                <w:b/>
                <w:sz w:val="29"/>
              </w:rPr>
            </w:pPr>
          </w:p>
          <w:p>
            <w:pPr>
              <w:pStyle w:val="15"/>
              <w:ind w:left="99"/>
              <w:jc w:val="both"/>
              <w:rPr>
                <w:rFonts w:ascii="Calibri" w:hAnsi="Calibri" w:cs="Calibri"/>
                <w:b/>
                <w:sz w:val="24"/>
              </w:rPr>
            </w:pPr>
            <w:r>
              <w:rPr>
                <w:rFonts w:ascii="Calibri" w:hAnsi="Calibri" w:cs="Calibri"/>
                <w:b/>
                <w:sz w:val="24"/>
              </w:rPr>
              <w:t>Approval</w:t>
            </w:r>
          </w:p>
        </w:tc>
        <w:tc>
          <w:tcPr>
            <w:tcW w:w="4440" w:type="dxa"/>
          </w:tcPr>
          <w:p>
            <w:pPr>
              <w:pStyle w:val="15"/>
              <w:spacing w:before="7"/>
              <w:ind w:left="0"/>
              <w:jc w:val="both"/>
              <w:rPr>
                <w:rFonts w:ascii="Calibri" w:hAnsi="Calibri" w:cs="Calibri"/>
                <w:b/>
                <w:sz w:val="29"/>
              </w:rPr>
            </w:pPr>
          </w:p>
          <w:p>
            <w:pPr>
              <w:pStyle w:val="15"/>
              <w:ind w:left="99"/>
              <w:jc w:val="both"/>
              <w:rPr>
                <w:rFonts w:ascii="Calibri" w:hAnsi="Calibri" w:cs="Calibri"/>
                <w:b/>
                <w:sz w:val="24"/>
              </w:rPr>
            </w:pPr>
            <w:r>
              <w:rPr>
                <w:rFonts w:ascii="Calibri" w:hAnsi="Calibri" w:cs="Calibri"/>
                <w:b/>
                <w:sz w:val="24"/>
              </w:rPr>
              <w:t>Personnel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3" w:hRule="atLeast"/>
        </w:trPr>
        <w:tc>
          <w:tcPr>
            <w:tcW w:w="4440" w:type="dxa"/>
          </w:tcPr>
          <w:p>
            <w:pPr>
              <w:pStyle w:val="15"/>
              <w:spacing w:before="8"/>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Documentation</w:t>
            </w:r>
          </w:p>
        </w:tc>
        <w:tc>
          <w:tcPr>
            <w:tcW w:w="4440" w:type="dxa"/>
          </w:tcPr>
          <w:p>
            <w:pPr>
              <w:pStyle w:val="15"/>
              <w:spacing w:before="8"/>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The development team then the client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4" w:hRule="atLeast"/>
        </w:trPr>
        <w:tc>
          <w:tcPr>
            <w:tcW w:w="4440" w:type="dxa"/>
          </w:tcPr>
          <w:p>
            <w:pPr>
              <w:pStyle w:val="15"/>
              <w:spacing w:before="8"/>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System Layout</w:t>
            </w:r>
          </w:p>
        </w:tc>
        <w:tc>
          <w:tcPr>
            <w:tcW w:w="4440" w:type="dxa"/>
          </w:tcPr>
          <w:p>
            <w:pPr>
              <w:pStyle w:val="15"/>
              <w:spacing w:before="8"/>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The development team then Client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3" w:hRule="atLeast"/>
        </w:trPr>
        <w:tc>
          <w:tcPr>
            <w:tcW w:w="4440" w:type="dxa"/>
          </w:tcPr>
          <w:p>
            <w:pPr>
              <w:pStyle w:val="15"/>
              <w:spacing w:before="8"/>
              <w:ind w:left="0"/>
              <w:jc w:val="both"/>
              <w:rPr>
                <w:rFonts w:ascii="Calibri" w:hAnsi="Calibri" w:cs="Calibri"/>
                <w:b/>
                <w:sz w:val="27"/>
              </w:rPr>
            </w:pPr>
          </w:p>
          <w:p>
            <w:pPr>
              <w:pStyle w:val="15"/>
              <w:spacing w:before="1"/>
              <w:ind w:left="99"/>
              <w:jc w:val="both"/>
              <w:rPr>
                <w:rFonts w:ascii="Calibri" w:hAnsi="Calibri" w:cs="Calibri"/>
                <w:sz w:val="24"/>
              </w:rPr>
            </w:pPr>
            <w:r>
              <w:rPr>
                <w:rFonts w:ascii="Calibri" w:hAnsi="Calibri" w:cs="Calibri"/>
                <w:sz w:val="24"/>
              </w:rPr>
              <w:t>Acceptance testing</w:t>
            </w:r>
          </w:p>
        </w:tc>
        <w:tc>
          <w:tcPr>
            <w:tcW w:w="4440" w:type="dxa"/>
          </w:tcPr>
          <w:p>
            <w:pPr>
              <w:pStyle w:val="15"/>
              <w:spacing w:before="8"/>
              <w:ind w:left="0"/>
              <w:jc w:val="both"/>
              <w:rPr>
                <w:rFonts w:ascii="Calibri" w:hAnsi="Calibri" w:cs="Calibri"/>
                <w:b/>
                <w:sz w:val="27"/>
              </w:rPr>
            </w:pPr>
          </w:p>
          <w:p>
            <w:pPr>
              <w:pStyle w:val="15"/>
              <w:spacing w:before="1"/>
              <w:ind w:left="99"/>
              <w:jc w:val="both"/>
              <w:rPr>
                <w:rFonts w:ascii="Calibri" w:hAnsi="Calibri" w:cs="Calibri"/>
                <w:sz w:val="24"/>
              </w:rPr>
            </w:pPr>
            <w:r>
              <w:rPr>
                <w:rFonts w:ascii="Calibri" w:hAnsi="Calibri" w:cs="Calibri"/>
                <w:sz w:val="24"/>
              </w:rPr>
              <w:t>Tester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4" w:hRule="atLeast"/>
        </w:trPr>
        <w:tc>
          <w:tcPr>
            <w:tcW w:w="4440" w:type="dxa"/>
          </w:tcPr>
          <w:p>
            <w:pPr>
              <w:pStyle w:val="15"/>
              <w:spacing w:before="9"/>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Integration and Unit testing</w:t>
            </w:r>
          </w:p>
        </w:tc>
        <w:tc>
          <w:tcPr>
            <w:tcW w:w="4440" w:type="dxa"/>
          </w:tcPr>
          <w:p>
            <w:pPr>
              <w:pStyle w:val="15"/>
              <w:spacing w:before="9"/>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Developer then Tester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3" w:hRule="atLeast"/>
        </w:trPr>
        <w:tc>
          <w:tcPr>
            <w:tcW w:w="4440" w:type="dxa"/>
          </w:tcPr>
          <w:p>
            <w:pPr>
              <w:pStyle w:val="15"/>
              <w:spacing w:before="9"/>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Test Procedures and rules</w:t>
            </w:r>
          </w:p>
        </w:tc>
        <w:tc>
          <w:tcPr>
            <w:tcW w:w="4440" w:type="dxa"/>
          </w:tcPr>
          <w:p>
            <w:pPr>
              <w:pStyle w:val="15"/>
              <w:spacing w:before="9"/>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Tester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3" w:hRule="atLeast"/>
        </w:trPr>
        <w:tc>
          <w:tcPr>
            <w:tcW w:w="4440" w:type="dxa"/>
          </w:tcPr>
          <w:p>
            <w:pPr>
              <w:pStyle w:val="15"/>
              <w:spacing w:before="7"/>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Data Validation results</w:t>
            </w:r>
          </w:p>
        </w:tc>
        <w:tc>
          <w:tcPr>
            <w:tcW w:w="4440" w:type="dxa"/>
          </w:tcPr>
          <w:p>
            <w:pPr>
              <w:pStyle w:val="15"/>
              <w:spacing w:before="7"/>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The development team then Tester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3" w:hRule="atLeast"/>
        </w:trPr>
        <w:tc>
          <w:tcPr>
            <w:tcW w:w="4440" w:type="dxa"/>
          </w:tcPr>
          <w:p>
            <w:pPr>
              <w:pStyle w:val="15"/>
              <w:spacing w:before="8"/>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Overall Test cases</w:t>
            </w:r>
          </w:p>
        </w:tc>
        <w:tc>
          <w:tcPr>
            <w:tcW w:w="4440" w:type="dxa"/>
          </w:tcPr>
          <w:p>
            <w:pPr>
              <w:pStyle w:val="15"/>
              <w:spacing w:before="8"/>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Tester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3" w:hRule="atLeast"/>
        </w:trPr>
        <w:tc>
          <w:tcPr>
            <w:tcW w:w="4440" w:type="dxa"/>
          </w:tcPr>
          <w:p>
            <w:pPr>
              <w:pStyle w:val="15"/>
              <w:spacing w:before="8"/>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Final Project completion</w:t>
            </w:r>
          </w:p>
        </w:tc>
        <w:tc>
          <w:tcPr>
            <w:tcW w:w="4440" w:type="dxa"/>
          </w:tcPr>
          <w:p>
            <w:pPr>
              <w:pStyle w:val="15"/>
              <w:spacing w:before="8"/>
              <w:ind w:left="0"/>
              <w:jc w:val="both"/>
              <w:rPr>
                <w:rFonts w:ascii="Calibri" w:hAnsi="Calibri" w:cs="Calibri"/>
                <w:b/>
                <w:sz w:val="27"/>
              </w:rPr>
            </w:pPr>
          </w:p>
          <w:p>
            <w:pPr>
              <w:pStyle w:val="15"/>
              <w:ind w:left="99"/>
              <w:jc w:val="both"/>
              <w:rPr>
                <w:rFonts w:ascii="Calibri" w:hAnsi="Calibri" w:cs="Calibri"/>
                <w:sz w:val="24"/>
              </w:rPr>
            </w:pPr>
            <w:r>
              <w:rPr>
                <w:rFonts w:ascii="Calibri" w:hAnsi="Calibri" w:cs="Calibri"/>
                <w:sz w:val="24"/>
              </w:rPr>
              <w:t>the tester then developer team</w:t>
            </w:r>
          </w:p>
        </w:tc>
      </w:tr>
    </w:tbl>
    <w:p>
      <w:pPr>
        <w:pStyle w:val="7"/>
        <w:jc w:val="both"/>
        <w:rPr>
          <w:rFonts w:ascii="Calibri" w:hAnsi="Calibri" w:cs="Calibri"/>
          <w:b/>
          <w:sz w:val="20"/>
        </w:rPr>
      </w:pPr>
    </w:p>
    <w:p>
      <w:pPr>
        <w:pStyle w:val="7"/>
        <w:jc w:val="both"/>
        <w:rPr>
          <w:rFonts w:ascii="Calibri" w:hAnsi="Calibri" w:cs="Calibri"/>
          <w:b/>
          <w:sz w:val="20"/>
        </w:rPr>
      </w:pPr>
    </w:p>
    <w:p>
      <w:pPr>
        <w:pStyle w:val="7"/>
        <w:jc w:val="both"/>
        <w:rPr>
          <w:rFonts w:ascii="Calibri" w:hAnsi="Calibri" w:cs="Calibri"/>
          <w:b/>
          <w:sz w:val="20"/>
        </w:rPr>
      </w:pPr>
    </w:p>
    <w:p>
      <w:pPr>
        <w:pStyle w:val="7"/>
        <w:jc w:val="both"/>
        <w:rPr>
          <w:rFonts w:ascii="Calibri" w:hAnsi="Calibri" w:cs="Calibri"/>
          <w:b/>
          <w:sz w:val="20"/>
        </w:rPr>
      </w:pPr>
    </w:p>
    <w:p>
      <w:pPr>
        <w:pStyle w:val="7"/>
        <w:jc w:val="both"/>
        <w:rPr>
          <w:rFonts w:ascii="Calibri" w:hAnsi="Calibri" w:cs="Calibri"/>
          <w:b/>
          <w:sz w:val="20"/>
        </w:rPr>
      </w:pPr>
    </w:p>
    <w:p>
      <w:pPr>
        <w:pStyle w:val="7"/>
        <w:jc w:val="both"/>
        <w:rPr>
          <w:rFonts w:ascii="Calibri" w:hAnsi="Calibri" w:cs="Calibri"/>
          <w:b/>
          <w:sz w:val="20"/>
        </w:rPr>
      </w:pPr>
    </w:p>
    <w:p>
      <w:pPr>
        <w:pStyle w:val="7"/>
        <w:jc w:val="both"/>
        <w:rPr>
          <w:rFonts w:ascii="Calibri" w:hAnsi="Calibri" w:cs="Calibri"/>
          <w:b/>
          <w:sz w:val="20"/>
        </w:rPr>
      </w:pPr>
    </w:p>
    <w:p>
      <w:pPr>
        <w:pStyle w:val="7"/>
        <w:spacing w:before="2"/>
        <w:jc w:val="both"/>
        <w:rPr>
          <w:rFonts w:ascii="Calibri" w:hAnsi="Calibri" w:cs="Calibri"/>
          <w:b/>
          <w:sz w:val="21"/>
        </w:rPr>
      </w:pPr>
    </w:p>
    <w:p>
      <w:pPr>
        <w:ind w:left="637" w:right="1236"/>
        <w:jc w:val="center"/>
        <w:rPr>
          <w:rFonts w:ascii="Calibri" w:hAnsi="Calibri" w:cs="Calibri"/>
          <w:b/>
          <w:sz w:val="24"/>
        </w:rPr>
      </w:pPr>
      <w:r>
        <w:rPr>
          <w:rFonts w:ascii="Calibri" w:hAnsi="Calibri" w:cs="Calibri"/>
          <w:b/>
          <w:sz w:val="24"/>
        </w:rPr>
        <w:t>THE END</w:t>
      </w:r>
    </w:p>
    <w:sectPr>
      <w:pgSz w:w="12240" w:h="15840"/>
      <w:pgMar w:top="1440" w:right="620" w:bottom="280" w:left="12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DejaVu Sans">
    <w:altName w:val="Verdana"/>
    <w:panose1 w:val="020B0603030804020204"/>
    <w:charset w:val="00"/>
    <w:family w:val="swiss"/>
    <w:pitch w:val="default"/>
    <w:sig w:usb0="00000000" w:usb1="00000000" w:usb2="0A246029" w:usb3="00000000" w:csb0="000001FF" w:csb1="00000000"/>
  </w:font>
  <w:font w:name="Verdana">
    <w:panose1 w:val="020B0604030504040204"/>
    <w:charset w:val="00"/>
    <w:family w:val="auto"/>
    <w:pitch w:val="default"/>
    <w:sig w:usb0="A00006FF" w:usb1="4000205B" w:usb2="00000010" w:usb3="00000000" w:csb0="2000019F" w:csb1="00000000"/>
  </w:font>
  <w:font w:name="DejaVu Sans Condensed">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F2F91"/>
    <w:multiLevelType w:val="singleLevel"/>
    <w:tmpl w:val="82BF2F91"/>
    <w:lvl w:ilvl="0" w:tentative="0">
      <w:start w:val="2"/>
      <w:numFmt w:val="decimal"/>
      <w:suff w:val="space"/>
      <w:lvlText w:val="%1."/>
      <w:lvlJc w:val="left"/>
      <w:pPr>
        <w:ind w:left="217" w:firstLine="0"/>
      </w:pPr>
    </w:lvl>
  </w:abstractNum>
  <w:abstractNum w:abstractNumId="1">
    <w:nsid w:val="9A95EC91"/>
    <w:multiLevelType w:val="singleLevel"/>
    <w:tmpl w:val="9A95EC91"/>
    <w:lvl w:ilvl="0" w:tentative="0">
      <w:start w:val="1"/>
      <w:numFmt w:val="decimal"/>
      <w:lvlText w:val="%1."/>
      <w:lvlJc w:val="left"/>
      <w:pPr>
        <w:tabs>
          <w:tab w:val="left" w:pos="312"/>
        </w:tabs>
      </w:pPr>
    </w:lvl>
  </w:abstractNum>
  <w:abstractNum w:abstractNumId="2">
    <w:nsid w:val="B5E306ED"/>
    <w:multiLevelType w:val="multilevel"/>
    <w:tmpl w:val="B5E306ED"/>
    <w:lvl w:ilvl="0" w:tentative="0">
      <w:start w:val="4"/>
      <w:numFmt w:val="decimal"/>
      <w:lvlText w:val="%1."/>
      <w:lvlJc w:val="left"/>
      <w:pPr>
        <w:ind w:left="1180" w:hanging="240"/>
        <w:jc w:val="right"/>
      </w:pPr>
      <w:rPr>
        <w:rFonts w:hint="default"/>
        <w:spacing w:val="-3"/>
        <w:w w:val="100"/>
        <w:lang w:val="en-US" w:eastAsia="en-US" w:bidi="ar-SA"/>
      </w:rPr>
    </w:lvl>
    <w:lvl w:ilvl="1" w:tentative="0">
      <w:start w:val="1"/>
      <w:numFmt w:val="decimal"/>
      <w:lvlText w:val="%1.%2"/>
      <w:lvlJc w:val="left"/>
      <w:pPr>
        <w:ind w:left="929" w:hanging="569"/>
        <w:jc w:val="left"/>
      </w:pPr>
      <w:rPr>
        <w:rFonts w:hint="default"/>
        <w:b/>
        <w:bCs/>
        <w:spacing w:val="-23"/>
        <w:w w:val="100"/>
        <w:lang w:val="en-US" w:eastAsia="en-US" w:bidi="ar-SA"/>
      </w:rPr>
    </w:lvl>
    <w:lvl w:ilvl="2" w:tentative="0">
      <w:start w:val="0"/>
      <w:numFmt w:val="bullet"/>
      <w:lvlText w:val="o"/>
      <w:lvlJc w:val="left"/>
      <w:pPr>
        <w:ind w:left="940" w:hanging="360"/>
      </w:pPr>
      <w:rPr>
        <w:rFonts w:hint="default" w:ascii="DejaVu Sans Condensed" w:hAnsi="DejaVu Sans Condensed" w:eastAsia="DejaVu Sans Condensed" w:cs="DejaVu Sans Condensed"/>
        <w:spacing w:val="-10"/>
        <w:w w:val="100"/>
        <w:sz w:val="24"/>
        <w:szCs w:val="24"/>
        <w:lang w:val="en-US" w:eastAsia="en-US" w:bidi="ar-SA"/>
      </w:rPr>
    </w:lvl>
    <w:lvl w:ilvl="3" w:tentative="0">
      <w:start w:val="0"/>
      <w:numFmt w:val="bullet"/>
      <w:lvlText w:val="•"/>
      <w:lvlJc w:val="left"/>
      <w:pPr>
        <w:ind w:left="1300" w:hanging="360"/>
      </w:pPr>
      <w:rPr>
        <w:rFonts w:hint="default"/>
        <w:lang w:val="en-US" w:eastAsia="en-US" w:bidi="ar-SA"/>
      </w:rPr>
    </w:lvl>
    <w:lvl w:ilvl="4" w:tentative="0">
      <w:start w:val="0"/>
      <w:numFmt w:val="bullet"/>
      <w:lvlText w:val="•"/>
      <w:lvlJc w:val="left"/>
      <w:pPr>
        <w:ind w:left="2600" w:hanging="360"/>
      </w:pPr>
      <w:rPr>
        <w:rFonts w:hint="default"/>
        <w:lang w:val="en-US" w:eastAsia="en-US" w:bidi="ar-SA"/>
      </w:rPr>
    </w:lvl>
    <w:lvl w:ilvl="5" w:tentative="0">
      <w:start w:val="0"/>
      <w:numFmt w:val="bullet"/>
      <w:lvlText w:val="•"/>
      <w:lvlJc w:val="left"/>
      <w:pPr>
        <w:ind w:left="3900" w:hanging="360"/>
      </w:pPr>
      <w:rPr>
        <w:rFonts w:hint="default"/>
        <w:lang w:val="en-US" w:eastAsia="en-US" w:bidi="ar-SA"/>
      </w:rPr>
    </w:lvl>
    <w:lvl w:ilvl="6" w:tentative="0">
      <w:start w:val="0"/>
      <w:numFmt w:val="bullet"/>
      <w:lvlText w:val="•"/>
      <w:lvlJc w:val="left"/>
      <w:pPr>
        <w:ind w:left="5200" w:hanging="360"/>
      </w:pPr>
      <w:rPr>
        <w:rFonts w:hint="default"/>
        <w:lang w:val="en-US" w:eastAsia="en-US" w:bidi="ar-SA"/>
      </w:rPr>
    </w:lvl>
    <w:lvl w:ilvl="7" w:tentative="0">
      <w:start w:val="0"/>
      <w:numFmt w:val="bullet"/>
      <w:lvlText w:val="•"/>
      <w:lvlJc w:val="left"/>
      <w:pPr>
        <w:ind w:left="6500" w:hanging="360"/>
      </w:pPr>
      <w:rPr>
        <w:rFonts w:hint="default"/>
        <w:lang w:val="en-US" w:eastAsia="en-US" w:bidi="ar-SA"/>
      </w:rPr>
    </w:lvl>
    <w:lvl w:ilvl="8" w:tentative="0">
      <w:start w:val="0"/>
      <w:numFmt w:val="bullet"/>
      <w:lvlText w:val="•"/>
      <w:lvlJc w:val="left"/>
      <w:pPr>
        <w:ind w:left="7800" w:hanging="360"/>
      </w:pPr>
      <w:rPr>
        <w:rFonts w:hint="default"/>
        <w:lang w:val="en-US" w:eastAsia="en-US" w:bidi="ar-SA"/>
      </w:rPr>
    </w:lvl>
  </w:abstractNum>
  <w:abstractNum w:abstractNumId="3">
    <w:nsid w:val="BF205925"/>
    <w:multiLevelType w:val="multilevel"/>
    <w:tmpl w:val="BF205925"/>
    <w:lvl w:ilvl="0" w:tentative="0">
      <w:start w:val="3"/>
      <w:numFmt w:val="decimal"/>
      <w:lvlText w:val="%1"/>
      <w:lvlJc w:val="left"/>
      <w:pPr>
        <w:ind w:left="1300" w:hanging="360"/>
        <w:jc w:val="left"/>
      </w:pPr>
      <w:rPr>
        <w:rFonts w:hint="default"/>
        <w:lang w:val="en-US" w:eastAsia="en-US" w:bidi="ar-SA"/>
      </w:rPr>
    </w:lvl>
    <w:lvl w:ilvl="1" w:tentative="0">
      <w:start w:val="1"/>
      <w:numFmt w:val="decimal"/>
      <w:lvlText w:val="%1.%2"/>
      <w:lvlJc w:val="left"/>
      <w:pPr>
        <w:ind w:left="1300" w:hanging="360"/>
        <w:jc w:val="left"/>
      </w:pPr>
      <w:rPr>
        <w:rFonts w:hint="default" w:ascii="Times New Roman" w:hAnsi="Times New Roman" w:eastAsia="Times New Roman" w:cs="Times New Roman"/>
        <w:spacing w:val="-3"/>
        <w:w w:val="100"/>
        <w:sz w:val="24"/>
        <w:szCs w:val="24"/>
        <w:lang w:val="en-US" w:eastAsia="en-US" w:bidi="ar-SA"/>
      </w:rPr>
    </w:lvl>
    <w:lvl w:ilvl="2" w:tentative="0">
      <w:start w:val="0"/>
      <w:numFmt w:val="bullet"/>
      <w:lvlText w:val="•"/>
      <w:lvlJc w:val="left"/>
      <w:pPr>
        <w:ind w:left="3120" w:hanging="360"/>
      </w:pPr>
      <w:rPr>
        <w:rFonts w:hint="default"/>
        <w:lang w:val="en-US" w:eastAsia="en-US" w:bidi="ar-SA"/>
      </w:rPr>
    </w:lvl>
    <w:lvl w:ilvl="3" w:tentative="0">
      <w:start w:val="0"/>
      <w:numFmt w:val="bullet"/>
      <w:lvlText w:val="•"/>
      <w:lvlJc w:val="left"/>
      <w:pPr>
        <w:ind w:left="4030" w:hanging="360"/>
      </w:pPr>
      <w:rPr>
        <w:rFonts w:hint="default"/>
        <w:lang w:val="en-US" w:eastAsia="en-US" w:bidi="ar-SA"/>
      </w:rPr>
    </w:lvl>
    <w:lvl w:ilvl="4" w:tentative="0">
      <w:start w:val="0"/>
      <w:numFmt w:val="bullet"/>
      <w:lvlText w:val="•"/>
      <w:lvlJc w:val="left"/>
      <w:pPr>
        <w:ind w:left="4940" w:hanging="360"/>
      </w:pPr>
      <w:rPr>
        <w:rFonts w:hint="default"/>
        <w:lang w:val="en-US" w:eastAsia="en-US" w:bidi="ar-SA"/>
      </w:rPr>
    </w:lvl>
    <w:lvl w:ilvl="5" w:tentative="0">
      <w:start w:val="0"/>
      <w:numFmt w:val="bullet"/>
      <w:lvlText w:val="•"/>
      <w:lvlJc w:val="left"/>
      <w:pPr>
        <w:ind w:left="5850" w:hanging="360"/>
      </w:pPr>
      <w:rPr>
        <w:rFonts w:hint="default"/>
        <w:lang w:val="en-US" w:eastAsia="en-US" w:bidi="ar-SA"/>
      </w:rPr>
    </w:lvl>
    <w:lvl w:ilvl="6" w:tentative="0">
      <w:start w:val="0"/>
      <w:numFmt w:val="bullet"/>
      <w:lvlText w:val="•"/>
      <w:lvlJc w:val="left"/>
      <w:pPr>
        <w:ind w:left="6760" w:hanging="360"/>
      </w:pPr>
      <w:rPr>
        <w:rFonts w:hint="default"/>
        <w:lang w:val="en-US" w:eastAsia="en-US" w:bidi="ar-SA"/>
      </w:rPr>
    </w:lvl>
    <w:lvl w:ilvl="7" w:tentative="0">
      <w:start w:val="0"/>
      <w:numFmt w:val="bullet"/>
      <w:lvlText w:val="•"/>
      <w:lvlJc w:val="left"/>
      <w:pPr>
        <w:ind w:left="767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620" w:hanging="401"/>
        <w:jc w:val="left"/>
      </w:pPr>
      <w:rPr>
        <w:rFonts w:hint="default" w:ascii="DejaVu Sans" w:hAnsi="DejaVu Sans" w:eastAsia="DejaVu Sans" w:cs="DejaVu Sans"/>
        <w:b/>
        <w:bCs/>
        <w:spacing w:val="-24"/>
        <w:w w:val="100"/>
        <w:sz w:val="24"/>
        <w:szCs w:val="24"/>
        <w:lang w:val="en-US" w:eastAsia="en-US" w:bidi="ar-SA"/>
      </w:rPr>
    </w:lvl>
    <w:lvl w:ilvl="1" w:tentative="0">
      <w:start w:val="1"/>
      <w:numFmt w:val="decimal"/>
      <w:lvlText w:val="%1.%2"/>
      <w:lvlJc w:val="left"/>
      <w:pPr>
        <w:ind w:left="788" w:hanging="569"/>
        <w:jc w:val="left"/>
      </w:pPr>
      <w:rPr>
        <w:rFonts w:hint="default" w:ascii="DejaVu Sans" w:hAnsi="DejaVu Sans" w:eastAsia="DejaVu Sans" w:cs="DejaVu Sans"/>
        <w:b/>
        <w:bCs/>
        <w:spacing w:val="-23"/>
        <w:w w:val="100"/>
        <w:sz w:val="24"/>
        <w:szCs w:val="24"/>
        <w:lang w:val="en-US" w:eastAsia="en-US" w:bidi="ar-SA"/>
      </w:rPr>
    </w:lvl>
    <w:lvl w:ilvl="2" w:tentative="0">
      <w:start w:val="1"/>
      <w:numFmt w:val="decimal"/>
      <w:lvlText w:val="%3."/>
      <w:lvlJc w:val="left"/>
      <w:pPr>
        <w:ind w:left="660" w:hanging="240"/>
        <w:jc w:val="left"/>
      </w:pPr>
      <w:rPr>
        <w:rFonts w:hint="default" w:ascii="Times New Roman" w:hAnsi="Times New Roman" w:eastAsia="Times New Roman" w:cs="Times New Roman"/>
        <w:spacing w:val="-3"/>
        <w:w w:val="100"/>
        <w:sz w:val="24"/>
        <w:szCs w:val="24"/>
        <w:lang w:val="en-US" w:eastAsia="en-US" w:bidi="ar-SA"/>
      </w:rPr>
    </w:lvl>
    <w:lvl w:ilvl="3" w:tentative="0">
      <w:start w:val="1"/>
      <w:numFmt w:val="decimal"/>
      <w:lvlText w:val="%3.%4"/>
      <w:lvlJc w:val="left"/>
      <w:pPr>
        <w:ind w:left="1300" w:hanging="360"/>
        <w:jc w:val="left"/>
      </w:pPr>
      <w:rPr>
        <w:rFonts w:hint="default"/>
        <w:spacing w:val="-3"/>
        <w:w w:val="100"/>
        <w:lang w:val="en-US" w:eastAsia="en-US" w:bidi="ar-SA"/>
      </w:rPr>
    </w:lvl>
    <w:lvl w:ilvl="4" w:tentative="0">
      <w:start w:val="0"/>
      <w:numFmt w:val="bullet"/>
      <w:lvlText w:val="•"/>
      <w:lvlJc w:val="left"/>
      <w:pPr>
        <w:ind w:left="2600" w:hanging="360"/>
      </w:pPr>
      <w:rPr>
        <w:rFonts w:hint="default"/>
        <w:lang w:val="en-US" w:eastAsia="en-US" w:bidi="ar-SA"/>
      </w:rPr>
    </w:lvl>
    <w:lvl w:ilvl="5" w:tentative="0">
      <w:start w:val="0"/>
      <w:numFmt w:val="bullet"/>
      <w:lvlText w:val="•"/>
      <w:lvlJc w:val="left"/>
      <w:pPr>
        <w:ind w:left="3900" w:hanging="360"/>
      </w:pPr>
      <w:rPr>
        <w:rFonts w:hint="default"/>
        <w:lang w:val="en-US" w:eastAsia="en-US" w:bidi="ar-SA"/>
      </w:rPr>
    </w:lvl>
    <w:lvl w:ilvl="6" w:tentative="0">
      <w:start w:val="0"/>
      <w:numFmt w:val="bullet"/>
      <w:lvlText w:val="•"/>
      <w:lvlJc w:val="left"/>
      <w:pPr>
        <w:ind w:left="5200" w:hanging="360"/>
      </w:pPr>
      <w:rPr>
        <w:rFonts w:hint="default"/>
        <w:lang w:val="en-US" w:eastAsia="en-US" w:bidi="ar-SA"/>
      </w:rPr>
    </w:lvl>
    <w:lvl w:ilvl="7" w:tentative="0">
      <w:start w:val="0"/>
      <w:numFmt w:val="bullet"/>
      <w:lvlText w:val="•"/>
      <w:lvlJc w:val="left"/>
      <w:pPr>
        <w:ind w:left="6500" w:hanging="360"/>
      </w:pPr>
      <w:rPr>
        <w:rFonts w:hint="default"/>
        <w:lang w:val="en-US" w:eastAsia="en-US" w:bidi="ar-SA"/>
      </w:rPr>
    </w:lvl>
    <w:lvl w:ilvl="8" w:tentative="0">
      <w:start w:val="0"/>
      <w:numFmt w:val="bullet"/>
      <w:lvlText w:val="•"/>
      <w:lvlJc w:val="left"/>
      <w:pPr>
        <w:ind w:left="7800" w:hanging="360"/>
      </w:pPr>
      <w:rPr>
        <w:rFonts w:hint="default"/>
        <w:lang w:val="en-US" w:eastAsia="en-US" w:bidi="ar-SA"/>
      </w:rPr>
    </w:lvl>
  </w:abstractNum>
  <w:abstractNum w:abstractNumId="5">
    <w:nsid w:val="0053208E"/>
    <w:multiLevelType w:val="multilevel"/>
    <w:tmpl w:val="0053208E"/>
    <w:lvl w:ilvl="0" w:tentative="0">
      <w:start w:val="1"/>
      <w:numFmt w:val="decimal"/>
      <w:lvlText w:val="%1."/>
      <w:lvlJc w:val="left"/>
      <w:pPr>
        <w:ind w:left="580" w:hanging="360"/>
        <w:jc w:val="left"/>
      </w:pPr>
      <w:rPr>
        <w:rFonts w:hint="default"/>
        <w:spacing w:val="-2"/>
        <w:w w:val="100"/>
        <w:lang w:val="en-US" w:eastAsia="en-US" w:bidi="ar-SA"/>
      </w:rPr>
    </w:lvl>
    <w:lvl w:ilvl="1" w:tentative="0">
      <w:start w:val="1"/>
      <w:numFmt w:val="decimal"/>
      <w:lvlText w:val="%1.%2"/>
      <w:lvlJc w:val="left"/>
      <w:pPr>
        <w:ind w:left="1100" w:hanging="612"/>
        <w:jc w:val="left"/>
      </w:pPr>
      <w:rPr>
        <w:rFonts w:hint="default" w:ascii="Times New Roman" w:hAnsi="Times New Roman" w:eastAsia="Times New Roman" w:cs="Times New Roman"/>
        <w:spacing w:val="-3"/>
        <w:w w:val="100"/>
        <w:sz w:val="22"/>
        <w:szCs w:val="22"/>
        <w:lang w:val="en-US" w:eastAsia="en-US" w:bidi="ar-SA"/>
      </w:rPr>
    </w:lvl>
    <w:lvl w:ilvl="2" w:tentative="0">
      <w:start w:val="0"/>
      <w:numFmt w:val="bullet"/>
      <w:lvlText w:val="•"/>
      <w:lvlJc w:val="left"/>
      <w:pPr>
        <w:ind w:left="2133" w:hanging="612"/>
      </w:pPr>
      <w:rPr>
        <w:rFonts w:hint="default"/>
        <w:lang w:val="en-US" w:eastAsia="en-US" w:bidi="ar-SA"/>
      </w:rPr>
    </w:lvl>
    <w:lvl w:ilvl="3" w:tentative="0">
      <w:start w:val="0"/>
      <w:numFmt w:val="bullet"/>
      <w:lvlText w:val="•"/>
      <w:lvlJc w:val="left"/>
      <w:pPr>
        <w:ind w:left="3166" w:hanging="612"/>
      </w:pPr>
      <w:rPr>
        <w:rFonts w:hint="default"/>
        <w:lang w:val="en-US" w:eastAsia="en-US" w:bidi="ar-SA"/>
      </w:rPr>
    </w:lvl>
    <w:lvl w:ilvl="4" w:tentative="0">
      <w:start w:val="0"/>
      <w:numFmt w:val="bullet"/>
      <w:lvlText w:val="•"/>
      <w:lvlJc w:val="left"/>
      <w:pPr>
        <w:ind w:left="4200" w:hanging="612"/>
      </w:pPr>
      <w:rPr>
        <w:rFonts w:hint="default"/>
        <w:lang w:val="en-US" w:eastAsia="en-US" w:bidi="ar-SA"/>
      </w:rPr>
    </w:lvl>
    <w:lvl w:ilvl="5" w:tentative="0">
      <w:start w:val="0"/>
      <w:numFmt w:val="bullet"/>
      <w:lvlText w:val="•"/>
      <w:lvlJc w:val="left"/>
      <w:pPr>
        <w:ind w:left="5233" w:hanging="612"/>
      </w:pPr>
      <w:rPr>
        <w:rFonts w:hint="default"/>
        <w:lang w:val="en-US" w:eastAsia="en-US" w:bidi="ar-SA"/>
      </w:rPr>
    </w:lvl>
    <w:lvl w:ilvl="6" w:tentative="0">
      <w:start w:val="0"/>
      <w:numFmt w:val="bullet"/>
      <w:lvlText w:val="•"/>
      <w:lvlJc w:val="left"/>
      <w:pPr>
        <w:ind w:left="6266" w:hanging="612"/>
      </w:pPr>
      <w:rPr>
        <w:rFonts w:hint="default"/>
        <w:lang w:val="en-US" w:eastAsia="en-US" w:bidi="ar-SA"/>
      </w:rPr>
    </w:lvl>
    <w:lvl w:ilvl="7" w:tentative="0">
      <w:start w:val="0"/>
      <w:numFmt w:val="bullet"/>
      <w:lvlText w:val="•"/>
      <w:lvlJc w:val="left"/>
      <w:pPr>
        <w:ind w:left="7300" w:hanging="612"/>
      </w:pPr>
      <w:rPr>
        <w:rFonts w:hint="default"/>
        <w:lang w:val="en-US" w:eastAsia="en-US" w:bidi="ar-SA"/>
      </w:rPr>
    </w:lvl>
    <w:lvl w:ilvl="8" w:tentative="0">
      <w:start w:val="0"/>
      <w:numFmt w:val="bullet"/>
      <w:lvlText w:val="•"/>
      <w:lvlJc w:val="left"/>
      <w:pPr>
        <w:ind w:left="8333" w:hanging="612"/>
      </w:pPr>
      <w:rPr>
        <w:rFonts w:hint="default"/>
        <w:lang w:val="en-US" w:eastAsia="en-US" w:bidi="ar-SA"/>
      </w:rPr>
    </w:lvl>
  </w:abstractNum>
  <w:abstractNum w:abstractNumId="6">
    <w:nsid w:val="03D62ECE"/>
    <w:multiLevelType w:val="multilevel"/>
    <w:tmpl w:val="03D62ECE"/>
    <w:lvl w:ilvl="0" w:tentative="0">
      <w:start w:val="4"/>
      <w:numFmt w:val="decimal"/>
      <w:lvlText w:val="%1"/>
      <w:lvlJc w:val="left"/>
      <w:pPr>
        <w:ind w:left="788" w:hanging="569"/>
        <w:jc w:val="left"/>
      </w:pPr>
      <w:rPr>
        <w:rFonts w:hint="default"/>
        <w:lang w:val="en-US" w:eastAsia="en-US" w:bidi="ar-SA"/>
      </w:rPr>
    </w:lvl>
    <w:lvl w:ilvl="1" w:tentative="0">
      <w:start w:val="2"/>
      <w:numFmt w:val="decimal"/>
      <w:lvlText w:val="%1.%2"/>
      <w:lvlJc w:val="left"/>
      <w:pPr>
        <w:ind w:left="788" w:hanging="569"/>
        <w:jc w:val="left"/>
      </w:pPr>
      <w:rPr>
        <w:rFonts w:hint="default"/>
        <w:b/>
        <w:bCs/>
        <w:i/>
        <w:spacing w:val="-23"/>
        <w:w w:val="100"/>
        <w:lang w:val="en-US" w:eastAsia="en-US" w:bidi="ar-SA"/>
      </w:rPr>
    </w:lvl>
    <w:lvl w:ilvl="2" w:tentative="0">
      <w:start w:val="0"/>
      <w:numFmt w:val="bullet"/>
      <w:lvlText w:val="•"/>
      <w:lvlJc w:val="left"/>
      <w:pPr>
        <w:ind w:left="1991" w:hanging="569"/>
      </w:pPr>
      <w:rPr>
        <w:rFonts w:hint="default"/>
        <w:lang w:val="en-US" w:eastAsia="en-US" w:bidi="ar-SA"/>
      </w:rPr>
    </w:lvl>
    <w:lvl w:ilvl="3" w:tentative="0">
      <w:start w:val="0"/>
      <w:numFmt w:val="bullet"/>
      <w:lvlText w:val="•"/>
      <w:lvlJc w:val="left"/>
      <w:pPr>
        <w:ind w:left="3042" w:hanging="569"/>
      </w:pPr>
      <w:rPr>
        <w:rFonts w:hint="default"/>
        <w:lang w:val="en-US" w:eastAsia="en-US" w:bidi="ar-SA"/>
      </w:rPr>
    </w:lvl>
    <w:lvl w:ilvl="4" w:tentative="0">
      <w:start w:val="0"/>
      <w:numFmt w:val="bullet"/>
      <w:lvlText w:val="•"/>
      <w:lvlJc w:val="left"/>
      <w:pPr>
        <w:ind w:left="4093" w:hanging="569"/>
      </w:pPr>
      <w:rPr>
        <w:rFonts w:hint="default"/>
        <w:lang w:val="en-US" w:eastAsia="en-US" w:bidi="ar-SA"/>
      </w:rPr>
    </w:lvl>
    <w:lvl w:ilvl="5" w:tentative="0">
      <w:start w:val="0"/>
      <w:numFmt w:val="bullet"/>
      <w:lvlText w:val="•"/>
      <w:lvlJc w:val="left"/>
      <w:pPr>
        <w:ind w:left="5144" w:hanging="569"/>
      </w:pPr>
      <w:rPr>
        <w:rFonts w:hint="default"/>
        <w:lang w:val="en-US" w:eastAsia="en-US" w:bidi="ar-SA"/>
      </w:rPr>
    </w:lvl>
    <w:lvl w:ilvl="6" w:tentative="0">
      <w:start w:val="0"/>
      <w:numFmt w:val="bullet"/>
      <w:lvlText w:val="•"/>
      <w:lvlJc w:val="left"/>
      <w:pPr>
        <w:ind w:left="6195" w:hanging="569"/>
      </w:pPr>
      <w:rPr>
        <w:rFonts w:hint="default"/>
        <w:lang w:val="en-US" w:eastAsia="en-US" w:bidi="ar-SA"/>
      </w:rPr>
    </w:lvl>
    <w:lvl w:ilvl="7" w:tentative="0">
      <w:start w:val="0"/>
      <w:numFmt w:val="bullet"/>
      <w:lvlText w:val="•"/>
      <w:lvlJc w:val="left"/>
      <w:pPr>
        <w:ind w:left="7246" w:hanging="569"/>
      </w:pPr>
      <w:rPr>
        <w:rFonts w:hint="default"/>
        <w:lang w:val="en-US" w:eastAsia="en-US" w:bidi="ar-SA"/>
      </w:rPr>
    </w:lvl>
    <w:lvl w:ilvl="8" w:tentative="0">
      <w:start w:val="0"/>
      <w:numFmt w:val="bullet"/>
      <w:lvlText w:val="•"/>
      <w:lvlJc w:val="left"/>
      <w:pPr>
        <w:ind w:left="8297" w:hanging="569"/>
      </w:pPr>
      <w:rPr>
        <w:rFonts w:hint="default"/>
        <w:lang w:val="en-US" w:eastAsia="en-US" w:bidi="ar-SA"/>
      </w:rPr>
    </w:lvl>
  </w:abstractNum>
  <w:abstractNum w:abstractNumId="7">
    <w:nsid w:val="060B0F5F"/>
    <w:multiLevelType w:val="multilevel"/>
    <w:tmpl w:val="060B0F5F"/>
    <w:lvl w:ilvl="0" w:tentative="0">
      <w:start w:val="1"/>
      <w:numFmt w:val="decimal"/>
      <w:lvlText w:val="%1."/>
      <w:lvlJc w:val="left"/>
      <w:pPr>
        <w:tabs>
          <w:tab w:val="left" w:pos="720"/>
        </w:tabs>
        <w:ind w:left="720" w:hanging="360"/>
      </w:pPr>
      <w:rPr>
        <w:b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FC87D11"/>
    <w:multiLevelType w:val="multilevel"/>
    <w:tmpl w:val="1FC87D11"/>
    <w:lvl w:ilvl="0" w:tentative="0">
      <w:start w:val="4"/>
      <w:numFmt w:val="decimal"/>
      <w:lvlText w:val="%1"/>
      <w:lvlJc w:val="left"/>
      <w:pPr>
        <w:ind w:left="360" w:hanging="360"/>
      </w:pPr>
      <w:rPr>
        <w:rFonts w:hint="default"/>
      </w:rPr>
    </w:lvl>
    <w:lvl w:ilvl="1" w:tentative="0">
      <w:start w:val="2"/>
      <w:numFmt w:val="decimal"/>
      <w:lvlText w:val="%1.%2"/>
      <w:lvlJc w:val="left"/>
      <w:pPr>
        <w:ind w:left="1260" w:hanging="360"/>
      </w:pPr>
      <w:rPr>
        <w:rFonts w:hint="default"/>
      </w:rPr>
    </w:lvl>
    <w:lvl w:ilvl="2" w:tentative="0">
      <w:start w:val="1"/>
      <w:numFmt w:val="decimal"/>
      <w:lvlText w:val="%1.%2.%3"/>
      <w:lvlJc w:val="left"/>
      <w:pPr>
        <w:ind w:left="2430" w:hanging="720"/>
      </w:pPr>
      <w:rPr>
        <w:rFonts w:hint="default"/>
      </w:rPr>
    </w:lvl>
    <w:lvl w:ilvl="3" w:tentative="0">
      <w:start w:val="1"/>
      <w:numFmt w:val="decimal"/>
      <w:lvlText w:val="%1.%2.%3.%4"/>
      <w:lvlJc w:val="left"/>
      <w:pPr>
        <w:ind w:left="3285" w:hanging="720"/>
      </w:pPr>
      <w:rPr>
        <w:rFonts w:hint="default"/>
      </w:rPr>
    </w:lvl>
    <w:lvl w:ilvl="4" w:tentative="0">
      <w:start w:val="1"/>
      <w:numFmt w:val="decimal"/>
      <w:lvlText w:val="%1.%2.%3.%4.%5"/>
      <w:lvlJc w:val="left"/>
      <w:pPr>
        <w:ind w:left="4500" w:hanging="1080"/>
      </w:pPr>
      <w:rPr>
        <w:rFonts w:hint="default"/>
      </w:rPr>
    </w:lvl>
    <w:lvl w:ilvl="5" w:tentative="0">
      <w:start w:val="1"/>
      <w:numFmt w:val="decimal"/>
      <w:lvlText w:val="%1.%2.%3.%4.%5.%6"/>
      <w:lvlJc w:val="left"/>
      <w:pPr>
        <w:ind w:left="5355" w:hanging="1080"/>
      </w:pPr>
      <w:rPr>
        <w:rFonts w:hint="default"/>
      </w:rPr>
    </w:lvl>
    <w:lvl w:ilvl="6" w:tentative="0">
      <w:start w:val="1"/>
      <w:numFmt w:val="decimal"/>
      <w:lvlText w:val="%1.%2.%3.%4.%5.%6.%7"/>
      <w:lvlJc w:val="left"/>
      <w:pPr>
        <w:ind w:left="6570" w:hanging="1440"/>
      </w:pPr>
      <w:rPr>
        <w:rFonts w:hint="default"/>
      </w:rPr>
    </w:lvl>
    <w:lvl w:ilvl="7" w:tentative="0">
      <w:start w:val="1"/>
      <w:numFmt w:val="decimal"/>
      <w:lvlText w:val="%1.%2.%3.%4.%5.%6.%7.%8"/>
      <w:lvlJc w:val="left"/>
      <w:pPr>
        <w:ind w:left="7425" w:hanging="1440"/>
      </w:pPr>
      <w:rPr>
        <w:rFonts w:hint="default"/>
      </w:rPr>
    </w:lvl>
    <w:lvl w:ilvl="8" w:tentative="0">
      <w:start w:val="1"/>
      <w:numFmt w:val="decimal"/>
      <w:lvlText w:val="%1.%2.%3.%4.%5.%6.%7.%8.%9"/>
      <w:lvlJc w:val="left"/>
      <w:pPr>
        <w:ind w:left="8640" w:hanging="1800"/>
      </w:pPr>
      <w:rPr>
        <w:rFonts w:hint="default"/>
      </w:rPr>
    </w:lvl>
  </w:abstractNum>
  <w:abstractNum w:abstractNumId="9">
    <w:nsid w:val="2A8F537B"/>
    <w:multiLevelType w:val="multilevel"/>
    <w:tmpl w:val="2A8F537B"/>
    <w:lvl w:ilvl="0" w:tentative="0">
      <w:start w:val="1"/>
      <w:numFmt w:val="decimal"/>
      <w:lvlText w:val="%1."/>
      <w:lvlJc w:val="left"/>
      <w:pPr>
        <w:ind w:left="1273" w:hanging="334"/>
        <w:jc w:val="left"/>
      </w:pPr>
      <w:rPr>
        <w:rFonts w:hint="default" w:ascii="DejaVu Sans Condensed" w:hAnsi="DejaVu Sans Condensed" w:eastAsia="DejaVu Sans Condensed" w:cs="DejaVu Sans Condensed"/>
        <w:spacing w:val="-9"/>
        <w:w w:val="100"/>
        <w:sz w:val="24"/>
        <w:szCs w:val="24"/>
        <w:lang w:val="en-US" w:eastAsia="en-US" w:bidi="ar-SA"/>
      </w:rPr>
    </w:lvl>
    <w:lvl w:ilvl="1" w:tentative="0">
      <w:start w:val="0"/>
      <w:numFmt w:val="bullet"/>
      <w:lvlText w:val="•"/>
      <w:lvlJc w:val="left"/>
      <w:pPr>
        <w:ind w:left="2192" w:hanging="334"/>
      </w:pPr>
      <w:rPr>
        <w:rFonts w:hint="default"/>
        <w:lang w:val="en-US" w:eastAsia="en-US" w:bidi="ar-SA"/>
      </w:rPr>
    </w:lvl>
    <w:lvl w:ilvl="2" w:tentative="0">
      <w:start w:val="0"/>
      <w:numFmt w:val="bullet"/>
      <w:lvlText w:val="•"/>
      <w:lvlJc w:val="left"/>
      <w:pPr>
        <w:ind w:left="3104" w:hanging="334"/>
      </w:pPr>
      <w:rPr>
        <w:rFonts w:hint="default"/>
        <w:lang w:val="en-US" w:eastAsia="en-US" w:bidi="ar-SA"/>
      </w:rPr>
    </w:lvl>
    <w:lvl w:ilvl="3" w:tentative="0">
      <w:start w:val="0"/>
      <w:numFmt w:val="bullet"/>
      <w:lvlText w:val="•"/>
      <w:lvlJc w:val="left"/>
      <w:pPr>
        <w:ind w:left="4016" w:hanging="334"/>
      </w:pPr>
      <w:rPr>
        <w:rFonts w:hint="default"/>
        <w:lang w:val="en-US" w:eastAsia="en-US" w:bidi="ar-SA"/>
      </w:rPr>
    </w:lvl>
    <w:lvl w:ilvl="4" w:tentative="0">
      <w:start w:val="0"/>
      <w:numFmt w:val="bullet"/>
      <w:lvlText w:val="•"/>
      <w:lvlJc w:val="left"/>
      <w:pPr>
        <w:ind w:left="4928" w:hanging="334"/>
      </w:pPr>
      <w:rPr>
        <w:rFonts w:hint="default"/>
        <w:lang w:val="en-US" w:eastAsia="en-US" w:bidi="ar-SA"/>
      </w:rPr>
    </w:lvl>
    <w:lvl w:ilvl="5" w:tentative="0">
      <w:start w:val="0"/>
      <w:numFmt w:val="bullet"/>
      <w:lvlText w:val="•"/>
      <w:lvlJc w:val="left"/>
      <w:pPr>
        <w:ind w:left="5840" w:hanging="334"/>
      </w:pPr>
      <w:rPr>
        <w:rFonts w:hint="default"/>
        <w:lang w:val="en-US" w:eastAsia="en-US" w:bidi="ar-SA"/>
      </w:rPr>
    </w:lvl>
    <w:lvl w:ilvl="6" w:tentative="0">
      <w:start w:val="0"/>
      <w:numFmt w:val="bullet"/>
      <w:lvlText w:val="•"/>
      <w:lvlJc w:val="left"/>
      <w:pPr>
        <w:ind w:left="6752" w:hanging="334"/>
      </w:pPr>
      <w:rPr>
        <w:rFonts w:hint="default"/>
        <w:lang w:val="en-US" w:eastAsia="en-US" w:bidi="ar-SA"/>
      </w:rPr>
    </w:lvl>
    <w:lvl w:ilvl="7" w:tentative="0">
      <w:start w:val="0"/>
      <w:numFmt w:val="bullet"/>
      <w:lvlText w:val="•"/>
      <w:lvlJc w:val="left"/>
      <w:pPr>
        <w:ind w:left="7664" w:hanging="334"/>
      </w:pPr>
      <w:rPr>
        <w:rFonts w:hint="default"/>
        <w:lang w:val="en-US" w:eastAsia="en-US" w:bidi="ar-SA"/>
      </w:rPr>
    </w:lvl>
    <w:lvl w:ilvl="8" w:tentative="0">
      <w:start w:val="0"/>
      <w:numFmt w:val="bullet"/>
      <w:lvlText w:val="•"/>
      <w:lvlJc w:val="left"/>
      <w:pPr>
        <w:ind w:left="8576" w:hanging="334"/>
      </w:pPr>
      <w:rPr>
        <w:rFonts w:hint="default"/>
        <w:lang w:val="en-US" w:eastAsia="en-US" w:bidi="ar-SA"/>
      </w:rPr>
    </w:lvl>
  </w:abstractNum>
  <w:abstractNum w:abstractNumId="10">
    <w:nsid w:val="5FF87497"/>
    <w:multiLevelType w:val="multilevel"/>
    <w:tmpl w:val="5FF87497"/>
    <w:lvl w:ilvl="0" w:tentative="0">
      <w:start w:val="6"/>
      <w:numFmt w:val="decimal"/>
      <w:lvlText w:val="%1"/>
      <w:lvlJc w:val="left"/>
      <w:pPr>
        <w:ind w:left="360" w:hanging="360"/>
      </w:pPr>
      <w:rPr>
        <w:rFonts w:hint="default"/>
      </w:rPr>
    </w:lvl>
    <w:lvl w:ilvl="1" w:tentative="0">
      <w:start w:val="2"/>
      <w:numFmt w:val="decimal"/>
      <w:lvlText w:val="%1.%2"/>
      <w:lvlJc w:val="left"/>
      <w:pPr>
        <w:ind w:left="1260" w:hanging="360"/>
      </w:pPr>
      <w:rPr>
        <w:rFonts w:hint="default"/>
      </w:rPr>
    </w:lvl>
    <w:lvl w:ilvl="2" w:tentative="0">
      <w:start w:val="1"/>
      <w:numFmt w:val="decimal"/>
      <w:lvlText w:val="%1.%2.%3"/>
      <w:lvlJc w:val="left"/>
      <w:pPr>
        <w:ind w:left="2520" w:hanging="720"/>
      </w:pPr>
      <w:rPr>
        <w:rFonts w:hint="default"/>
      </w:rPr>
    </w:lvl>
    <w:lvl w:ilvl="3" w:tentative="0">
      <w:start w:val="1"/>
      <w:numFmt w:val="decimal"/>
      <w:lvlText w:val="%1.%2.%3.%4"/>
      <w:lvlJc w:val="left"/>
      <w:pPr>
        <w:ind w:left="3420" w:hanging="720"/>
      </w:pPr>
      <w:rPr>
        <w:rFonts w:hint="default"/>
      </w:rPr>
    </w:lvl>
    <w:lvl w:ilvl="4" w:tentative="0">
      <w:start w:val="1"/>
      <w:numFmt w:val="decimal"/>
      <w:lvlText w:val="%1.%2.%3.%4.%5"/>
      <w:lvlJc w:val="left"/>
      <w:pPr>
        <w:ind w:left="4680" w:hanging="1080"/>
      </w:pPr>
      <w:rPr>
        <w:rFonts w:hint="default"/>
      </w:rPr>
    </w:lvl>
    <w:lvl w:ilvl="5" w:tentative="0">
      <w:start w:val="1"/>
      <w:numFmt w:val="decimal"/>
      <w:lvlText w:val="%1.%2.%3.%4.%5.%6"/>
      <w:lvlJc w:val="left"/>
      <w:pPr>
        <w:ind w:left="5580" w:hanging="1080"/>
      </w:pPr>
      <w:rPr>
        <w:rFonts w:hint="default"/>
      </w:rPr>
    </w:lvl>
    <w:lvl w:ilvl="6" w:tentative="0">
      <w:start w:val="1"/>
      <w:numFmt w:val="decimal"/>
      <w:lvlText w:val="%1.%2.%3.%4.%5.%6.%7"/>
      <w:lvlJc w:val="left"/>
      <w:pPr>
        <w:ind w:left="6840" w:hanging="1440"/>
      </w:pPr>
      <w:rPr>
        <w:rFonts w:hint="default"/>
      </w:rPr>
    </w:lvl>
    <w:lvl w:ilvl="7" w:tentative="0">
      <w:start w:val="1"/>
      <w:numFmt w:val="decimal"/>
      <w:lvlText w:val="%1.%2.%3.%4.%5.%6.%7.%8"/>
      <w:lvlJc w:val="left"/>
      <w:pPr>
        <w:ind w:left="7740" w:hanging="1440"/>
      </w:pPr>
      <w:rPr>
        <w:rFonts w:hint="default"/>
      </w:rPr>
    </w:lvl>
    <w:lvl w:ilvl="8" w:tentative="0">
      <w:start w:val="1"/>
      <w:numFmt w:val="decimal"/>
      <w:lvlText w:val="%1.%2.%3.%4.%5.%6.%7.%8.%9"/>
      <w:lvlJc w:val="left"/>
      <w:pPr>
        <w:ind w:left="9000" w:hanging="1800"/>
      </w:pPr>
      <w:rPr>
        <w:rFonts w:hint="default"/>
      </w:rPr>
    </w:lvl>
  </w:abstractNum>
  <w:num w:numId="1">
    <w:abstractNumId w:val="5"/>
  </w:num>
  <w:num w:numId="2">
    <w:abstractNumId w:val="0"/>
  </w:num>
  <w:num w:numId="3">
    <w:abstractNumId w:val="4"/>
  </w:num>
  <w:num w:numId="4">
    <w:abstractNumId w:val="3"/>
  </w:num>
  <w:num w:numId="5">
    <w:abstractNumId w:val="2"/>
  </w:num>
  <w:num w:numId="6">
    <w:abstractNumId w:val="8"/>
  </w:num>
  <w:num w:numId="7">
    <w:abstractNumId w:val="6"/>
  </w:num>
  <w:num w:numId="8">
    <w:abstractNumId w:val="10"/>
  </w:num>
  <w:num w:numId="9">
    <w:abstractNumId w:val="7"/>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849"/>
    <w:rsid w:val="002A3940"/>
    <w:rsid w:val="0045198C"/>
    <w:rsid w:val="004E5338"/>
    <w:rsid w:val="00602AA4"/>
    <w:rsid w:val="00610849"/>
    <w:rsid w:val="00644004"/>
    <w:rsid w:val="006A34C9"/>
    <w:rsid w:val="006B63A9"/>
    <w:rsid w:val="00770489"/>
    <w:rsid w:val="007A4942"/>
    <w:rsid w:val="00815FC2"/>
    <w:rsid w:val="008C1507"/>
    <w:rsid w:val="0090451D"/>
    <w:rsid w:val="00A07766"/>
    <w:rsid w:val="00A21844"/>
    <w:rsid w:val="00A50594"/>
    <w:rsid w:val="00DD4679"/>
    <w:rsid w:val="026A1507"/>
    <w:rsid w:val="037754F0"/>
    <w:rsid w:val="078A21E3"/>
    <w:rsid w:val="2786213D"/>
    <w:rsid w:val="4934257B"/>
    <w:rsid w:val="4AE76589"/>
    <w:rsid w:val="5B3C1A3D"/>
    <w:rsid w:val="62C23875"/>
    <w:rsid w:val="6384617C"/>
    <w:rsid w:val="64775E56"/>
    <w:rsid w:val="64B96B1F"/>
    <w:rsid w:val="64E33758"/>
    <w:rsid w:val="6BEB34B3"/>
    <w:rsid w:val="76FF74B2"/>
    <w:rsid w:val="78F67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right="810"/>
      <w:jc w:val="right"/>
      <w:outlineLvl w:val="0"/>
    </w:pPr>
    <w:rPr>
      <w:sz w:val="60"/>
      <w:szCs w:val="60"/>
    </w:rPr>
  </w:style>
  <w:style w:type="paragraph" w:styleId="3">
    <w:name w:val="heading 2"/>
    <w:basedOn w:val="1"/>
    <w:next w:val="1"/>
    <w:qFormat/>
    <w:uiPriority w:val="1"/>
    <w:pPr>
      <w:spacing w:before="81"/>
      <w:ind w:left="220"/>
      <w:jc w:val="center"/>
      <w:outlineLvl w:val="1"/>
    </w:pPr>
    <w:rPr>
      <w:sz w:val="32"/>
      <w:szCs w:val="32"/>
    </w:rPr>
  </w:style>
  <w:style w:type="paragraph" w:styleId="4">
    <w:name w:val="heading 3"/>
    <w:basedOn w:val="1"/>
    <w:next w:val="1"/>
    <w:qFormat/>
    <w:uiPriority w:val="1"/>
    <w:pPr>
      <w:ind w:left="788" w:hanging="569"/>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uiPriority w:val="0"/>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table" w:styleId="10">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1"/>
    <w:pPr>
      <w:spacing w:before="2"/>
      <w:ind w:left="580" w:hanging="360"/>
    </w:pPr>
    <w:rPr>
      <w:sz w:val="24"/>
      <w:szCs w:val="24"/>
    </w:rPr>
  </w:style>
  <w:style w:type="paragraph" w:styleId="12">
    <w:name w:val="toc 2"/>
    <w:basedOn w:val="1"/>
    <w:next w:val="1"/>
    <w:qFormat/>
    <w:uiPriority w:val="1"/>
    <w:pPr>
      <w:spacing w:line="219" w:lineRule="exact"/>
      <w:ind w:left="1100" w:hanging="613"/>
    </w:p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940" w:hanging="360"/>
    </w:pPr>
  </w:style>
  <w:style w:type="paragraph" w:customStyle="1" w:styleId="15">
    <w:name w:val="Table Paragraph"/>
    <w:basedOn w:val="1"/>
    <w:qFormat/>
    <w:uiPriority w:val="1"/>
    <w:pPr>
      <w:ind w:left="107"/>
    </w:pPr>
  </w:style>
  <w:style w:type="paragraph" w:customStyle="1" w:styleId="16">
    <w:name w:val="Default"/>
    <w:qFormat/>
    <w:uiPriority w:val="0"/>
    <w:pPr>
      <w:autoSpaceDE w:val="0"/>
      <w:autoSpaceDN w:val="0"/>
      <w:adjustRightInd w:val="0"/>
    </w:pPr>
    <w:rPr>
      <w:rFonts w:ascii="Times New Roman" w:hAnsi="Times New Roman" w:cs="Times New Roman" w:eastAsiaTheme="minorEastAsia"/>
      <w:color w:val="000000"/>
      <w:sz w:val="24"/>
      <w:szCs w:val="24"/>
      <w:lang w:val="en-US" w:eastAsia="zh-CN" w:bidi="ar-SA"/>
    </w:rPr>
  </w:style>
  <w:style w:type="paragraph" w:customStyle="1" w:styleId="17">
    <w:name w:val="TOC Heading1"/>
    <w:basedOn w:val="2"/>
    <w:next w:val="1"/>
    <w:unhideWhenUsed/>
    <w:qFormat/>
    <w:uiPriority w:val="39"/>
    <w:pPr>
      <w:spacing w:before="240" w:line="259" w:lineRule="auto"/>
      <w:outlineLvl w:val="9"/>
    </w:pPr>
    <w:rPr>
      <w:rFonts w:asciiTheme="majorHAnsi" w:hAnsiTheme="majorHAnsi" w:eastAsiaTheme="majorEastAsia" w:cstheme="majorBidi"/>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2549</Words>
  <Characters>14534</Characters>
  <Lines>121</Lines>
  <Paragraphs>34</Paragraphs>
  <TotalTime>114</TotalTime>
  <ScaleCrop>false</ScaleCrop>
  <LinksUpToDate>false</LinksUpToDate>
  <CharactersWithSpaces>17049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2022-04-13T17:59:00Z</dcterms:created>
  <dc:creator>student</dc:creator>
  <cp:lastModifiedBy>Emon Fahim</cp:lastModifiedBy>
  <dcterms:modified xsi:type="dcterms:W3CDTF">2022-04-28T06:25:58Z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2021-08-15T00:00:00Z</vt:filetime>
  </property>
  <property fmtid="{D5CDD505-2E9C-101B-9397-08002B2CF9AE}" pid="3" name="Creator">
    <vt:lpwstr>WPS Writer</vt:lpwstr>
  </property>
  <property fmtid="{D5CDD505-2E9C-101B-9397-08002B2CF9AE}" pid="4" name="LastSaved">
    <vt:filetime>2022-04-13T00:00:00Z</vt:filetime>
  </property>
  <property fmtid="{D5CDD505-2E9C-101B-9397-08002B2CF9AE}" pid="5" name="KSOProductBuildVer">
    <vt:lpwstr>1033-11.2.0.11074</vt:lpwstr>
  </property>
  <property fmtid="{D5CDD505-2E9C-101B-9397-08002B2CF9AE}" pid="6" name="ICV">
    <vt:lpwstr>C7F7ECD6BC1A473AAB7C3FC9498239F1</vt:lpwstr>
  </property>
</Properties>
</file>